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134175" w14:textId="77777777" w:rsidR="00F12197" w:rsidRDefault="00F12197" w:rsidP="00C84A36">
      <w:pPr>
        <w:pStyle w:val="aa"/>
      </w:pPr>
      <w:bookmarkStart w:id="0" w:name="_top"/>
      <w:bookmarkEnd w:id="0"/>
    </w:p>
    <w:p w14:paraId="04C2FD53" w14:textId="77777777" w:rsidR="00F12197" w:rsidRDefault="00FF06DC" w:rsidP="00C84A36">
      <w:pPr>
        <w:pStyle w:val="afffff5"/>
      </w:pPr>
      <w:r>
        <w:t>清</w:t>
      </w:r>
      <w:r>
        <w:rPr>
          <w:rFonts w:hint="eastAsia"/>
        </w:rPr>
        <w:t xml:space="preserve"> </w:t>
      </w:r>
      <w:r>
        <w:t>华</w:t>
      </w:r>
      <w:r>
        <w:rPr>
          <w:rFonts w:hint="eastAsia"/>
        </w:rPr>
        <w:t xml:space="preserve"> </w:t>
      </w:r>
      <w:r>
        <w:t>大</w:t>
      </w:r>
      <w:r>
        <w:rPr>
          <w:rFonts w:hint="eastAsia"/>
        </w:rPr>
        <w:t xml:space="preserve"> </w:t>
      </w:r>
      <w:r>
        <w:t>学</w:t>
      </w:r>
    </w:p>
    <w:p w14:paraId="12090A25" w14:textId="77777777" w:rsidR="00476DE6" w:rsidRDefault="00FF06DC" w:rsidP="00C84A36">
      <w:pPr>
        <w:pStyle w:val="afffff5"/>
      </w:pPr>
      <w:r>
        <w:rPr>
          <w:rFonts w:hint="eastAsia"/>
        </w:rPr>
        <w:t>第四十二届“挑战杯”</w:t>
      </w:r>
    </w:p>
    <w:p w14:paraId="477D0822" w14:textId="37C4C010" w:rsidR="00F12197" w:rsidRDefault="00FF06DC" w:rsidP="00C84A36">
      <w:pPr>
        <w:pStyle w:val="afffff5"/>
      </w:pPr>
      <w:r>
        <w:rPr>
          <w:rFonts w:hint="eastAsia"/>
        </w:rPr>
        <w:t>学生课外学术科技作品竞赛</w:t>
      </w:r>
    </w:p>
    <w:p w14:paraId="22ADD5EC" w14:textId="77777777" w:rsidR="00F12197" w:rsidRDefault="00F12197" w:rsidP="00C84A36">
      <w:pPr>
        <w:pStyle w:val="afffff5"/>
      </w:pPr>
    </w:p>
    <w:p w14:paraId="01F482D9" w14:textId="77777777" w:rsidR="00F12197" w:rsidRDefault="00FF06DC" w:rsidP="00C84A36">
      <w:pPr>
        <w:pStyle w:val="afffff6"/>
      </w:pPr>
      <w:r>
        <w:rPr>
          <w:rFonts w:hint="eastAsia"/>
        </w:rPr>
        <w:t>作</w:t>
      </w:r>
      <w:r>
        <w:rPr>
          <w:rFonts w:hint="eastAsia"/>
        </w:rPr>
        <w:t xml:space="preserve"> </w:t>
      </w:r>
      <w:r>
        <w:rPr>
          <w:rFonts w:hint="eastAsia"/>
        </w:rPr>
        <w:t>品</w:t>
      </w:r>
      <w:r>
        <w:rPr>
          <w:rFonts w:hint="eastAsia"/>
        </w:rPr>
        <w:t xml:space="preserve"> </w:t>
      </w:r>
      <w:r>
        <w:rPr>
          <w:rFonts w:hint="eastAsia"/>
        </w:rPr>
        <w:t>文</w:t>
      </w:r>
      <w:r>
        <w:rPr>
          <w:rFonts w:hint="eastAsia"/>
        </w:rPr>
        <w:t xml:space="preserve"> </w:t>
      </w:r>
      <w:r>
        <w:rPr>
          <w:rFonts w:hint="eastAsia"/>
        </w:rPr>
        <w:t>档</w:t>
      </w:r>
    </w:p>
    <w:p w14:paraId="1C4C7695" w14:textId="77777777" w:rsidR="00F12197" w:rsidRDefault="00F12197" w:rsidP="00C84A36">
      <w:pPr>
        <w:pStyle w:val="afffff6"/>
      </w:pPr>
    </w:p>
    <w:p w14:paraId="6F77283C" w14:textId="77777777" w:rsidR="00773A42" w:rsidRDefault="00FF06DC" w:rsidP="00C84A36">
      <w:pPr>
        <w:pStyle w:val="afffff7"/>
      </w:pPr>
      <w:r>
        <w:rPr>
          <w:rStyle w:val="afffff9"/>
          <w:rFonts w:hint="eastAsia"/>
          <w:u w:val="none"/>
        </w:rPr>
        <w:t>作品名称：</w:t>
      </w:r>
      <w:r w:rsidR="00773A42" w:rsidRPr="00773A42">
        <w:rPr>
          <w:rFonts w:hint="eastAsia"/>
        </w:rPr>
        <w:t>基于旋转衍射编码重建的</w:t>
      </w:r>
    </w:p>
    <w:p w14:paraId="3C6DEB01" w14:textId="2C23AB80" w:rsidR="00F12197" w:rsidRDefault="00773A42" w:rsidP="00C84A36">
      <w:pPr>
        <w:pStyle w:val="afffff7"/>
      </w:pPr>
      <w:r w:rsidRPr="00773A42">
        <w:rPr>
          <w:rFonts w:hint="eastAsia"/>
        </w:rPr>
        <w:t>快照式高光谱成像系统</w:t>
      </w:r>
    </w:p>
    <w:p w14:paraId="5FDD4AAC" w14:textId="77777777" w:rsidR="00F12197" w:rsidRDefault="00F12197" w:rsidP="00C84A36">
      <w:pPr>
        <w:pStyle w:val="afffff4"/>
      </w:pPr>
    </w:p>
    <w:p w14:paraId="478682FF" w14:textId="77777777" w:rsidR="00F12197" w:rsidRDefault="00F12197" w:rsidP="00C84A36">
      <w:pPr>
        <w:pStyle w:val="afffff4"/>
      </w:pPr>
    </w:p>
    <w:p w14:paraId="0E5C5AAA" w14:textId="77777777" w:rsidR="00F12197" w:rsidRDefault="00FF06DC" w:rsidP="00C84A36">
      <w:pPr>
        <w:rPr>
          <w:lang w:val="zh-CN" w:bidi="zh-CN"/>
        </w:rPr>
      </w:pPr>
      <w:r>
        <w:rPr>
          <w:rFonts w:hint="eastAsia"/>
          <w:lang w:val="zh-CN" w:bidi="zh-CN"/>
        </w:rPr>
        <w:t xml:space="preserve">    </w:t>
      </w:r>
      <w:sdt>
        <w:sdtPr>
          <w:rPr>
            <w:rFonts w:hint="eastAsia"/>
            <w:lang w:val="zh-CN" w:bidi="zh-CN"/>
          </w:rPr>
          <w:id w:val="-1918083183"/>
          <w:lock w:val="sdtContentLocked"/>
          <w:placeholder>
            <w:docPart w:val="{8ed97107-1b35-4121-869f-08745aefe9e4}"/>
          </w:placeholder>
          <w:text/>
        </w:sdtPr>
        <w:sdtEndPr/>
        <w:sdtContent>
          <w:r w:rsidR="00DB1EA1">
            <w:rPr>
              <w:rFonts w:hint="eastAsia"/>
              <w:lang w:val="zh-CN" w:bidi="zh-CN"/>
            </w:rPr>
            <w:t>类别：</w:t>
          </w:r>
        </w:sdtContent>
      </w:sdt>
    </w:p>
    <w:p w14:paraId="080EE010" w14:textId="753C27C0" w:rsidR="00F12197" w:rsidRDefault="00FF06DC" w:rsidP="00C84A36">
      <w:pPr>
        <w:rPr>
          <w:lang w:val="zh-CN" w:bidi="zh-CN"/>
        </w:rPr>
      </w:pPr>
      <w:bookmarkStart w:id="1" w:name="_Hlk152869903"/>
      <w:r>
        <w:rPr>
          <w:rFonts w:hint="eastAsia"/>
          <w:lang w:val="zh-CN" w:bidi="zh-CN"/>
        </w:rPr>
        <w:sym w:font="Wingdings 2" w:char="00A3"/>
      </w:r>
      <w:r>
        <w:rPr>
          <w:rFonts w:hAnsi="楷体_GB2312" w:cs="楷体_GB2312" w:hint="eastAsia"/>
          <w:lang w:bidi="zh-CN"/>
        </w:rPr>
        <w:t xml:space="preserve"> </w:t>
      </w:r>
      <w:r>
        <w:rPr>
          <w:rFonts w:hAnsi="楷体_GB2312" w:cs="楷体_GB2312"/>
          <w:lang w:bidi="zh-CN"/>
        </w:rPr>
        <w:t xml:space="preserve"> </w:t>
      </w:r>
      <w:bookmarkEnd w:id="1"/>
      <w:r>
        <w:rPr>
          <w:rFonts w:hAnsi="楷体_GB2312" w:cs="楷体_GB2312"/>
          <w:lang w:bidi="zh-CN"/>
        </w:rPr>
        <w:t xml:space="preserve"> </w:t>
      </w:r>
      <w:sdt>
        <w:sdtPr>
          <w:rPr>
            <w:rFonts w:hAnsi="楷体_GB2312" w:cs="楷体_GB2312"/>
            <w:lang w:bidi="zh-CN"/>
          </w:rPr>
          <w:id w:val="-285742204"/>
          <w:lock w:val="sdtContentLocked"/>
          <w:placeholder>
            <w:docPart w:val="{8ed97107-1b35-4121-869f-08745aefe9e4}"/>
          </w:placeholder>
        </w:sdtPr>
        <w:sdtEndPr>
          <w:rPr>
            <w:rFonts w:hAnsi="Times New Roman" w:cstheme="minorBidi" w:hint="eastAsia"/>
            <w:lang w:val="zh-CN"/>
          </w:rPr>
        </w:sdtEndPr>
        <w:sdtContent>
          <w:r>
            <w:rPr>
              <w:rFonts w:hint="eastAsia"/>
              <w:lang w:val="zh-CN" w:bidi="zh-CN"/>
            </w:rPr>
            <w:t>自然科学类学术论文</w:t>
          </w:r>
        </w:sdtContent>
      </w:sdt>
      <w:r w:rsidR="00B00B4D" w:rsidRPr="00B00B4D">
        <w:rPr>
          <w:rFonts w:ascii="楷体_GB2312" w:eastAsia="楷体_GB2312" w:hAnsi="仿宋" w:cs="仿宋" w:hint="eastAsia"/>
          <w:color w:val="000000"/>
          <w:kern w:val="0"/>
          <w:sz w:val="28"/>
          <w:szCs w:val="22"/>
          <w:lang w:val="zh-CN" w:bidi="zh-CN"/>
        </w:rPr>
        <w:t xml:space="preserve"> </w:t>
      </w:r>
    </w:p>
    <w:p w14:paraId="3DB6710C" w14:textId="77777777" w:rsidR="00F12197" w:rsidRDefault="00FF06DC" w:rsidP="00C84A36">
      <w:pPr>
        <w:rPr>
          <w:lang w:val="zh-CN" w:bidi="zh-CN"/>
        </w:rPr>
      </w:pPr>
      <w:r>
        <w:rPr>
          <w:rFonts w:hint="eastAsia"/>
          <w:lang w:val="zh-CN" w:bidi="zh-CN"/>
        </w:rPr>
        <w:sym w:font="Wingdings 2" w:char="00A3"/>
      </w:r>
      <w:r>
        <w:rPr>
          <w:rFonts w:hAnsi="楷体_GB2312" w:cs="楷体_GB2312" w:hint="eastAsia"/>
          <w:lang w:bidi="zh-CN"/>
        </w:rPr>
        <w:t xml:space="preserve"> </w:t>
      </w:r>
      <w:r>
        <w:rPr>
          <w:rFonts w:hAnsi="楷体_GB2312" w:cs="楷体_GB2312"/>
          <w:lang w:bidi="zh-CN"/>
        </w:rPr>
        <w:t xml:space="preserve">  </w:t>
      </w:r>
      <w:sdt>
        <w:sdtPr>
          <w:rPr>
            <w:rFonts w:hint="eastAsia"/>
            <w:lang w:val="zh-CN" w:bidi="zh-CN"/>
          </w:rPr>
          <w:id w:val="-50467243"/>
          <w:placeholder>
            <w:docPart w:val="{8ed97107-1b35-4121-869f-08745aefe9e4}"/>
          </w:placeholder>
        </w:sdtPr>
        <w:sdtEndPr/>
        <w:sdtContent>
          <w:sdt>
            <w:sdtPr>
              <w:rPr>
                <w:rFonts w:hint="eastAsia"/>
                <w:lang w:val="zh-CN" w:bidi="zh-CN"/>
              </w:rPr>
              <w:id w:val="1263720918"/>
              <w:lock w:val="sdtContentLocked"/>
              <w:placeholder>
                <w:docPart w:val="{8ed97107-1b35-4121-869f-08745aefe9e4}"/>
              </w:placeholder>
              <w:text/>
            </w:sdtPr>
            <w:sdtEndPr/>
            <w:sdtContent>
              <w:r w:rsidR="00DB1EA1">
                <w:rPr>
                  <w:rFonts w:hint="eastAsia"/>
                  <w:lang w:val="zh-CN" w:bidi="zh-CN"/>
                </w:rPr>
                <w:t>哲学社会科学类社会调查报告和学术论文</w:t>
              </w:r>
            </w:sdtContent>
          </w:sdt>
        </w:sdtContent>
      </w:sdt>
    </w:p>
    <w:p w14:paraId="1B1BABC8" w14:textId="0AA3A206" w:rsidR="00F12197" w:rsidRDefault="00773A42" w:rsidP="00C84A36">
      <w:pPr>
        <w:rPr>
          <w:lang w:val="zh-CN" w:bidi="zh-CN"/>
        </w:rPr>
      </w:pPr>
      <w:r>
        <w:rPr>
          <w:rFonts w:hint="eastAsia"/>
          <w:lang w:val="zh-CN" w:bidi="zh-CN"/>
        </w:rPr>
        <w:sym w:font="Wingdings 2" w:char="F052"/>
      </w:r>
      <w:r w:rsidR="00FF06DC">
        <w:rPr>
          <w:rFonts w:hAnsi="楷体_GB2312" w:cs="楷体_GB2312" w:hint="eastAsia"/>
          <w:lang w:bidi="zh-CN"/>
        </w:rPr>
        <w:t xml:space="preserve"> </w:t>
      </w:r>
      <w:r w:rsidR="00FF06DC">
        <w:rPr>
          <w:rFonts w:hAnsi="楷体_GB2312" w:cs="楷体_GB2312"/>
          <w:lang w:bidi="zh-CN"/>
        </w:rPr>
        <w:t xml:space="preserve">  </w:t>
      </w:r>
      <w:sdt>
        <w:sdtPr>
          <w:rPr>
            <w:rFonts w:hint="eastAsia"/>
            <w:lang w:val="zh-CN" w:bidi="zh-CN"/>
          </w:rPr>
          <w:id w:val="1767030167"/>
          <w:lock w:val="sdtContentLocked"/>
          <w:placeholder>
            <w:docPart w:val="{8ed97107-1b35-4121-869f-08745aefe9e4}"/>
          </w:placeholder>
          <w:text/>
        </w:sdtPr>
        <w:sdtEndPr/>
        <w:sdtContent>
          <w:r w:rsidR="00DB1EA1">
            <w:rPr>
              <w:rFonts w:hint="eastAsia"/>
              <w:lang w:val="zh-CN" w:bidi="zh-CN"/>
            </w:rPr>
            <w:t>科技发明制作</w:t>
          </w:r>
        </w:sdtContent>
      </w:sdt>
    </w:p>
    <w:p w14:paraId="0F99EA01" w14:textId="77777777" w:rsidR="00F12197" w:rsidRDefault="00F12197" w:rsidP="00C84A36">
      <w:pPr>
        <w:pStyle w:val="afffff4"/>
      </w:pPr>
    </w:p>
    <w:p w14:paraId="1EB2F3BE" w14:textId="77777777" w:rsidR="00F12197" w:rsidRDefault="00F12197" w:rsidP="00C84A36">
      <w:pPr>
        <w:pStyle w:val="afffff4"/>
      </w:pPr>
    </w:p>
    <w:p w14:paraId="523D8F86" w14:textId="77777777" w:rsidR="00F12197" w:rsidRDefault="00F12197" w:rsidP="00C84A36">
      <w:pPr>
        <w:pStyle w:val="afffff4"/>
      </w:pPr>
    </w:p>
    <w:p w14:paraId="0DB86F7C" w14:textId="77777777" w:rsidR="00F12197" w:rsidRDefault="00F12197" w:rsidP="00C84A36">
      <w:pPr>
        <w:pStyle w:val="afffff4"/>
      </w:pPr>
    </w:p>
    <w:p w14:paraId="7799A8EF" w14:textId="1C6C8E58" w:rsidR="00F12197" w:rsidRDefault="00FF06DC" w:rsidP="00C84A36">
      <w:pPr>
        <w:pStyle w:val="aa"/>
        <w:sectPr w:rsidR="00F12197" w:rsidSect="00394551">
          <w:headerReference w:type="even" r:id="rId9"/>
          <w:headerReference w:type="default" r:id="rId10"/>
          <w:footerReference w:type="even" r:id="rId11"/>
          <w:footerReference w:type="default" r:id="rId12"/>
          <w:headerReference w:type="first" r:id="rId13"/>
          <w:footerReference w:type="first" r:id="rId14"/>
          <w:footnotePr>
            <w:numRestart w:val="eachPage"/>
          </w:footnotePr>
          <w:endnotePr>
            <w:numFmt w:val="decimalEnclosedCircleChinese"/>
          </w:endnotePr>
          <w:pgSz w:w="11906" w:h="16838"/>
          <w:pgMar w:top="2155" w:right="1701" w:bottom="1814" w:left="1701" w:header="964" w:footer="851" w:gutter="113"/>
          <w:pgNumType w:fmt="upperRoman" w:start="1"/>
          <w:cols w:space="425"/>
          <w:docGrid w:linePitch="326"/>
        </w:sectPr>
      </w:pPr>
      <w:r>
        <w:fldChar w:fldCharType="begin"/>
      </w:r>
      <w:r>
        <w:instrText xml:space="preserve"> </w:instrText>
      </w:r>
      <w:r>
        <w:rPr>
          <w:rFonts w:hint="eastAsia"/>
        </w:rPr>
        <w:instrText>TIME \@ "yyyy'</w:instrText>
      </w:r>
      <w:r>
        <w:rPr>
          <w:rFonts w:hint="eastAsia"/>
        </w:rPr>
        <w:instrText>年</w:instrText>
      </w:r>
      <w:r>
        <w:rPr>
          <w:rFonts w:hint="eastAsia"/>
        </w:rPr>
        <w:instrText>'M'</w:instrText>
      </w:r>
      <w:r>
        <w:rPr>
          <w:rFonts w:hint="eastAsia"/>
        </w:rPr>
        <w:instrText>月</w:instrText>
      </w:r>
      <w:r>
        <w:rPr>
          <w:rFonts w:hint="eastAsia"/>
        </w:rPr>
        <w:instrText>'d'</w:instrText>
      </w:r>
      <w:r>
        <w:rPr>
          <w:rFonts w:hint="eastAsia"/>
        </w:rPr>
        <w:instrText>日</w:instrText>
      </w:r>
      <w:r>
        <w:rPr>
          <w:rFonts w:hint="eastAsia"/>
        </w:rPr>
        <w:instrText>'"</w:instrText>
      </w:r>
      <w:r>
        <w:instrText xml:space="preserve"> </w:instrText>
      </w:r>
      <w:r>
        <w:fldChar w:fldCharType="separate"/>
      </w:r>
      <w:r w:rsidR="003B2DD8">
        <w:rPr>
          <w:rFonts w:hint="eastAsia"/>
          <w:noProof/>
        </w:rPr>
        <w:t>2024</w:t>
      </w:r>
      <w:r w:rsidR="003B2DD8">
        <w:rPr>
          <w:rFonts w:hint="eastAsia"/>
          <w:noProof/>
        </w:rPr>
        <w:t>年</w:t>
      </w:r>
      <w:r w:rsidR="003B2DD8">
        <w:rPr>
          <w:rFonts w:hint="eastAsia"/>
          <w:noProof/>
        </w:rPr>
        <w:t>3</w:t>
      </w:r>
      <w:r w:rsidR="003B2DD8">
        <w:rPr>
          <w:rFonts w:hint="eastAsia"/>
          <w:noProof/>
        </w:rPr>
        <w:t>月</w:t>
      </w:r>
      <w:r w:rsidR="003B2DD8">
        <w:rPr>
          <w:rFonts w:hint="eastAsia"/>
          <w:noProof/>
        </w:rPr>
        <w:t>3</w:t>
      </w:r>
      <w:r w:rsidR="003B2DD8">
        <w:rPr>
          <w:rFonts w:hint="eastAsia"/>
          <w:noProof/>
        </w:rPr>
        <w:t>日</w:t>
      </w:r>
      <w:r>
        <w:fldChar w:fldCharType="end"/>
      </w:r>
    </w:p>
    <w:p w14:paraId="50E1B90F" w14:textId="77777777" w:rsidR="00DB1680" w:rsidRDefault="00DB1680" w:rsidP="00C84A36">
      <w:pPr>
        <w:rPr>
          <w:rFonts w:ascii="Arial" w:eastAsia="黑体" w:hAnsi="Arial" w:cstheme="majorBidi"/>
          <w:kern w:val="30"/>
          <w:sz w:val="30"/>
          <w:szCs w:val="32"/>
        </w:rPr>
      </w:pPr>
      <w:r>
        <w:lastRenderedPageBreak/>
        <w:br w:type="page"/>
      </w:r>
    </w:p>
    <w:p w14:paraId="5CF2BE33" w14:textId="60EBCB43" w:rsidR="00F12197" w:rsidRDefault="00FF06DC">
      <w:pPr>
        <w:pStyle w:val="afff5"/>
      </w:pPr>
      <w:r>
        <w:rPr>
          <w:rFonts w:hint="eastAsia"/>
        </w:rPr>
        <w:lastRenderedPageBreak/>
        <w:t>摘要</w:t>
      </w:r>
    </w:p>
    <w:p w14:paraId="6777A196" w14:textId="753FA3A5" w:rsidR="00F12197" w:rsidRDefault="00C84A36" w:rsidP="00C84A36">
      <w:r>
        <w:rPr>
          <w:rFonts w:hint="eastAsia"/>
        </w:rPr>
        <w:t>在医疗、农业等领域中，对于图像色彩的分辨能力要求较高，此时不能再采用传统的</w:t>
      </w:r>
      <w:r>
        <w:rPr>
          <w:rFonts w:hint="eastAsia"/>
        </w:rPr>
        <w:t>R</w:t>
      </w:r>
      <w:r>
        <w:t>GB</w:t>
      </w:r>
      <w:r>
        <w:rPr>
          <w:rFonts w:hint="eastAsia"/>
        </w:rPr>
        <w:t>图像，而需要更多的通道来</w:t>
      </w:r>
      <w:r w:rsidR="007B0712">
        <w:rPr>
          <w:rFonts w:hint="eastAsia"/>
        </w:rPr>
        <w:t>获取图像的光谱信息，即高光谱成像。传统的高光谱成像技术需要物体进行空间维度或光谱维度扫描，耗时较长，为了</w:t>
      </w:r>
      <w:proofErr w:type="gramStart"/>
      <w:r w:rsidR="007B0712">
        <w:rPr>
          <w:rFonts w:hint="eastAsia"/>
        </w:rPr>
        <w:t>突破空谱分辨率</w:t>
      </w:r>
      <w:proofErr w:type="gramEnd"/>
      <w:r w:rsidR="007B0712">
        <w:rPr>
          <w:rFonts w:hint="eastAsia"/>
        </w:rPr>
        <w:t>与时间分辨率相互制约的关系，产生了计算光谱成像技术，即对输入的</w:t>
      </w:r>
      <w:proofErr w:type="gramStart"/>
      <w:r w:rsidR="007B0712">
        <w:rPr>
          <w:rFonts w:hint="eastAsia"/>
        </w:rPr>
        <w:t>光场信息</w:t>
      </w:r>
      <w:proofErr w:type="gramEnd"/>
      <w:r w:rsidR="007B0712">
        <w:rPr>
          <w:rFonts w:hint="eastAsia"/>
        </w:rPr>
        <w:t>进行编码，然后通过算法将获取的信息重建为图像，可以达到实时成像的目的。</w:t>
      </w:r>
    </w:p>
    <w:p w14:paraId="2575ED79" w14:textId="123C1790" w:rsidR="007B0712" w:rsidRDefault="007B0712" w:rsidP="00C84A36">
      <w:r>
        <w:rPr>
          <w:rFonts w:hint="eastAsia"/>
        </w:rPr>
        <w:t>本项目采用一种旋转衍射元件对光谱信息进行编码，该元件表面具有凹凸起伏的微结构，</w:t>
      </w:r>
      <w:r w:rsidR="002954D8">
        <w:rPr>
          <w:rFonts w:hint="eastAsia"/>
        </w:rPr>
        <w:t>不同波长的光经过衍射元件会显示出不同的特性，</w:t>
      </w:r>
      <w:r w:rsidR="00A214D2">
        <w:rPr>
          <w:rFonts w:hint="eastAsia"/>
        </w:rPr>
        <w:t>入射光场经过该衍射元件的调制能够在相机上产生模糊的图像。根据此模糊图像，利用重建算法可以重建出原始的光谱信息。</w:t>
      </w:r>
    </w:p>
    <w:p w14:paraId="737EE961" w14:textId="6E7FB6CF" w:rsidR="00F12197" w:rsidRDefault="009B738C" w:rsidP="00C84A36">
      <w:r>
        <w:rPr>
          <w:rFonts w:hint="eastAsia"/>
        </w:rPr>
        <w:t>实验过程中</w:t>
      </w:r>
      <w:r w:rsidR="00814BF4">
        <w:rPr>
          <w:rFonts w:hint="eastAsia"/>
        </w:rPr>
        <w:t>，首先对系统的点扩散函数进行标定，然后通过仿真实验检验重建算法的效能与图像重建的质量，最后通过实拍图像的重建检验成像模型的准确性。将仿真实验与实拍实验相结合，通过相互对照的方法调整参数，从而达到了算法优化的目的。</w:t>
      </w:r>
    </w:p>
    <w:p w14:paraId="3495274C" w14:textId="02D5E264" w:rsidR="00814BF4" w:rsidRDefault="00814BF4" w:rsidP="00814BF4">
      <w:pPr>
        <w:ind w:firstLineChars="0" w:firstLine="0"/>
      </w:pPr>
      <w:r>
        <w:t xml:space="preserve">    </w:t>
      </w:r>
      <w:r>
        <w:rPr>
          <w:rFonts w:hint="eastAsia"/>
        </w:rPr>
        <w:t>本作品具有旋转衍射元件对采集信息的利用能力强、</w:t>
      </w:r>
      <w:r w:rsidR="00937078">
        <w:rPr>
          <w:rFonts w:hint="eastAsia"/>
        </w:rPr>
        <w:t>重建算法兼具传统优化算法与神经网络算法优势、采用激光作为光源减少不同波长的光之间相互干扰等创新点，并且为高光谱成像系统的微型化、高效化、高分辨率提供了解决方案，有望在农业、医疗、航天遥感等领域中发挥重要作用。但作品仍然存在一些不足之处，比如光谱通道数较少、成像距离固定，在未来仍有优化的空间。</w:t>
      </w:r>
    </w:p>
    <w:p w14:paraId="66CC3209" w14:textId="6B34BF52" w:rsidR="00F12197" w:rsidRDefault="00FF06DC" w:rsidP="00C84A36">
      <w:pPr>
        <w:ind w:firstLine="482"/>
      </w:pPr>
      <w:r>
        <w:rPr>
          <w:rStyle w:val="affff3"/>
          <w:rFonts w:hint="eastAsia"/>
        </w:rPr>
        <w:t>关键词：</w:t>
      </w:r>
      <w:r w:rsidR="00BF0A09" w:rsidRPr="00BF0A09">
        <w:rPr>
          <w:rFonts w:hint="eastAsia"/>
        </w:rPr>
        <w:t>高光谱成像、旋转衍射元件、图像重建算法</w:t>
      </w:r>
    </w:p>
    <w:p w14:paraId="42A87097" w14:textId="77777777" w:rsidR="00F12197" w:rsidRDefault="00F12197" w:rsidP="00C84A36"/>
    <w:p w14:paraId="52F42B38" w14:textId="77777777" w:rsidR="00F12197" w:rsidRDefault="00F12197" w:rsidP="00C84A36">
      <w:pPr>
        <w:sectPr w:rsidR="00F12197" w:rsidSect="00394551">
          <w:footerReference w:type="default" r:id="rId15"/>
          <w:footnotePr>
            <w:numRestart w:val="eachPage"/>
          </w:footnotePr>
          <w:endnotePr>
            <w:numFmt w:val="decimalEnclosedCircleChinese"/>
          </w:endnotePr>
          <w:pgSz w:w="11906" w:h="16838"/>
          <w:pgMar w:top="2155" w:right="1701" w:bottom="1814" w:left="1701" w:header="964" w:footer="851" w:gutter="113"/>
          <w:pgNumType w:fmt="upperRoman" w:start="1"/>
          <w:cols w:space="425"/>
          <w:docGrid w:linePitch="326"/>
        </w:sectPr>
      </w:pPr>
    </w:p>
    <w:sdt>
      <w:sdtPr>
        <w:rPr>
          <w:rFonts w:asciiTheme="majorHAnsi" w:hAnsiTheme="majorHAnsi" w:cstheme="minorBidi"/>
          <w:bCs w:val="0"/>
          <w:iCs/>
          <w:kern w:val="0"/>
          <w:sz w:val="24"/>
          <w:szCs w:val="24"/>
          <w:lang w:val="zh-CN"/>
        </w:rPr>
        <w:id w:val="-452635575"/>
        <w:docPartObj>
          <w:docPartGallery w:val="Table of Contents"/>
          <w:docPartUnique/>
        </w:docPartObj>
      </w:sdtPr>
      <w:sdtEndPr>
        <w:rPr>
          <w:rFonts w:ascii="Times New Roman" w:hAnsi="Times New Roman"/>
          <w:kern w:val="2"/>
        </w:rPr>
      </w:sdtEndPr>
      <w:sdtContent>
        <w:p w14:paraId="540EACE5" w14:textId="77777777" w:rsidR="004E07D4" w:rsidRDefault="004E07D4">
          <w:pPr>
            <w:pStyle w:val="TOC11"/>
            <w:rPr>
              <w:rFonts w:asciiTheme="majorHAnsi" w:hAnsiTheme="majorHAnsi" w:cstheme="minorBidi"/>
              <w:bCs w:val="0"/>
              <w:iCs/>
              <w:kern w:val="0"/>
              <w:sz w:val="24"/>
              <w:szCs w:val="24"/>
              <w:lang w:val="zh-CN"/>
            </w:rPr>
          </w:pPr>
        </w:p>
        <w:p w14:paraId="236A1736" w14:textId="77777777" w:rsidR="004E07D4" w:rsidRDefault="004E07D4" w:rsidP="00C84A36">
          <w:pPr>
            <w:rPr>
              <w:rFonts w:eastAsia="黑体"/>
              <w:lang w:val="zh-CN"/>
            </w:rPr>
          </w:pPr>
          <w:r>
            <w:rPr>
              <w:lang w:val="zh-CN"/>
            </w:rPr>
            <w:br w:type="page"/>
          </w:r>
        </w:p>
        <w:p w14:paraId="7C2ADF6D" w14:textId="520BA29C" w:rsidR="00F12197" w:rsidRDefault="00FF06DC">
          <w:pPr>
            <w:pStyle w:val="TOC11"/>
          </w:pPr>
          <w:r>
            <w:rPr>
              <w:lang w:val="zh-CN"/>
            </w:rPr>
            <w:lastRenderedPageBreak/>
            <w:t>目</w:t>
          </w:r>
          <w:r>
            <w:rPr>
              <w:rFonts w:hint="eastAsia"/>
              <w:lang w:val="zh-CN"/>
            </w:rPr>
            <w:t xml:space="preserve"> </w:t>
          </w:r>
          <w:r>
            <w:rPr>
              <w:lang w:val="zh-CN"/>
            </w:rPr>
            <w:t xml:space="preserve"> </w:t>
          </w:r>
          <w:r>
            <w:rPr>
              <w:lang w:val="zh-CN"/>
            </w:rPr>
            <w:t>录</w:t>
          </w:r>
        </w:p>
        <w:p w14:paraId="6F1DE9AB" w14:textId="1F5FDC01" w:rsidR="007B0712" w:rsidRDefault="00FF06DC">
          <w:pPr>
            <w:pStyle w:val="TOC1"/>
            <w:rPr>
              <w:rFonts w:asciiTheme="minorHAnsi" w:eastAsiaTheme="minorEastAsia" w:hAnsiTheme="minorHAnsi"/>
              <w:noProof/>
              <w:sz w:val="21"/>
              <w:szCs w:val="22"/>
            </w:rPr>
          </w:pPr>
          <w:r>
            <w:fldChar w:fldCharType="begin"/>
          </w:r>
          <w:r>
            <w:instrText xml:space="preserve"> TOC \o "1-3" \h \z \u </w:instrText>
          </w:r>
          <w:r>
            <w:fldChar w:fldCharType="separate"/>
          </w:r>
          <w:hyperlink w:anchor="_Toc160290641" w:history="1">
            <w:r w:rsidR="007B0712" w:rsidRPr="0005695E">
              <w:rPr>
                <w:rStyle w:val="affff7"/>
                <w:noProof/>
                <w:kern w:val="0"/>
                <w:lang w:bidi="zh-CN"/>
                <w14:scene3d>
                  <w14:camera w14:prst="orthographicFront"/>
                  <w14:lightRig w14:rig="threePt" w14:dir="t">
                    <w14:rot w14:lat="0" w14:lon="0" w14:rev="0"/>
                  </w14:lightRig>
                </w14:scene3d>
              </w:rPr>
              <w:t>第</w:t>
            </w:r>
            <w:r w:rsidR="007B0712" w:rsidRPr="0005695E">
              <w:rPr>
                <w:rStyle w:val="affff7"/>
                <w:noProof/>
                <w:kern w:val="0"/>
                <w:lang w:bidi="zh-CN"/>
                <w14:scene3d>
                  <w14:camera w14:prst="orthographicFront"/>
                  <w14:lightRig w14:rig="threePt" w14:dir="t">
                    <w14:rot w14:lat="0" w14:lon="0" w14:rev="0"/>
                  </w14:lightRig>
                </w14:scene3d>
              </w:rPr>
              <w:t>1</w:t>
            </w:r>
            <w:r w:rsidR="007B0712" w:rsidRPr="0005695E">
              <w:rPr>
                <w:rStyle w:val="affff7"/>
                <w:noProof/>
                <w:kern w:val="0"/>
                <w:lang w:bidi="zh-CN"/>
                <w14:scene3d>
                  <w14:camera w14:prst="orthographicFront"/>
                  <w14:lightRig w14:rig="threePt" w14:dir="t">
                    <w14:rot w14:lat="0" w14:lon="0" w14:rev="0"/>
                  </w14:lightRig>
                </w14:scene3d>
              </w:rPr>
              <w:t>章</w:t>
            </w:r>
            <w:r w:rsidR="007B0712" w:rsidRPr="0005695E">
              <w:rPr>
                <w:rStyle w:val="affff7"/>
                <w:noProof/>
              </w:rPr>
              <w:t xml:space="preserve"> </w:t>
            </w:r>
            <w:r w:rsidR="007B0712" w:rsidRPr="0005695E">
              <w:rPr>
                <w:rStyle w:val="affff7"/>
                <w:noProof/>
              </w:rPr>
              <w:t>引言</w:t>
            </w:r>
            <w:r w:rsidR="007B0712">
              <w:rPr>
                <w:noProof/>
                <w:webHidden/>
              </w:rPr>
              <w:tab/>
            </w:r>
            <w:r w:rsidR="007B0712">
              <w:rPr>
                <w:noProof/>
                <w:webHidden/>
              </w:rPr>
              <w:fldChar w:fldCharType="begin"/>
            </w:r>
            <w:r w:rsidR="007B0712">
              <w:rPr>
                <w:noProof/>
                <w:webHidden/>
              </w:rPr>
              <w:instrText xml:space="preserve"> PAGEREF _Toc160290641 \h </w:instrText>
            </w:r>
            <w:r w:rsidR="007B0712">
              <w:rPr>
                <w:noProof/>
                <w:webHidden/>
              </w:rPr>
            </w:r>
            <w:r w:rsidR="007B0712">
              <w:rPr>
                <w:noProof/>
                <w:webHidden/>
              </w:rPr>
              <w:fldChar w:fldCharType="separate"/>
            </w:r>
            <w:r w:rsidR="007B0712">
              <w:rPr>
                <w:noProof/>
                <w:webHidden/>
              </w:rPr>
              <w:t>1</w:t>
            </w:r>
            <w:r w:rsidR="007B0712">
              <w:rPr>
                <w:noProof/>
                <w:webHidden/>
              </w:rPr>
              <w:fldChar w:fldCharType="end"/>
            </w:r>
          </w:hyperlink>
        </w:p>
        <w:p w14:paraId="699A336A" w14:textId="217B04C4" w:rsidR="007B0712" w:rsidRDefault="00EE027C">
          <w:pPr>
            <w:pStyle w:val="TOC1"/>
            <w:rPr>
              <w:rFonts w:asciiTheme="minorHAnsi" w:eastAsiaTheme="minorEastAsia" w:hAnsiTheme="minorHAnsi"/>
              <w:noProof/>
              <w:sz w:val="21"/>
              <w:szCs w:val="22"/>
            </w:rPr>
          </w:pPr>
          <w:hyperlink w:anchor="_Toc160290642" w:history="1">
            <w:r w:rsidR="007B0712" w:rsidRPr="0005695E">
              <w:rPr>
                <w:rStyle w:val="affff7"/>
                <w:noProof/>
                <w:kern w:val="0"/>
                <w:lang w:bidi="zh-CN"/>
                <w14:scene3d>
                  <w14:camera w14:prst="orthographicFront"/>
                  <w14:lightRig w14:rig="threePt" w14:dir="t">
                    <w14:rot w14:lat="0" w14:lon="0" w14:rev="0"/>
                  </w14:lightRig>
                </w14:scene3d>
              </w:rPr>
              <w:t>第</w:t>
            </w:r>
            <w:r w:rsidR="007B0712" w:rsidRPr="0005695E">
              <w:rPr>
                <w:rStyle w:val="affff7"/>
                <w:noProof/>
                <w:kern w:val="0"/>
                <w:lang w:bidi="zh-CN"/>
                <w14:scene3d>
                  <w14:camera w14:prst="orthographicFront"/>
                  <w14:lightRig w14:rig="threePt" w14:dir="t">
                    <w14:rot w14:lat="0" w14:lon="0" w14:rev="0"/>
                  </w14:lightRig>
                </w14:scene3d>
              </w:rPr>
              <w:t>2</w:t>
            </w:r>
            <w:r w:rsidR="007B0712" w:rsidRPr="0005695E">
              <w:rPr>
                <w:rStyle w:val="affff7"/>
                <w:noProof/>
                <w:kern w:val="0"/>
                <w:lang w:bidi="zh-CN"/>
                <w14:scene3d>
                  <w14:camera w14:prst="orthographicFront"/>
                  <w14:lightRig w14:rig="threePt" w14:dir="t">
                    <w14:rot w14:lat="0" w14:lon="0" w14:rev="0"/>
                  </w14:lightRig>
                </w14:scene3d>
              </w:rPr>
              <w:t>章</w:t>
            </w:r>
            <w:r w:rsidR="007B0712" w:rsidRPr="0005695E">
              <w:rPr>
                <w:rStyle w:val="affff7"/>
                <w:noProof/>
              </w:rPr>
              <w:t xml:space="preserve"> </w:t>
            </w:r>
            <w:r w:rsidR="007B0712" w:rsidRPr="0005695E">
              <w:rPr>
                <w:rStyle w:val="affff7"/>
                <w:noProof/>
              </w:rPr>
              <w:t>技术原理</w:t>
            </w:r>
            <w:r w:rsidR="007B0712">
              <w:rPr>
                <w:noProof/>
                <w:webHidden/>
              </w:rPr>
              <w:tab/>
            </w:r>
            <w:r w:rsidR="007B0712">
              <w:rPr>
                <w:noProof/>
                <w:webHidden/>
              </w:rPr>
              <w:fldChar w:fldCharType="begin"/>
            </w:r>
            <w:r w:rsidR="007B0712">
              <w:rPr>
                <w:noProof/>
                <w:webHidden/>
              </w:rPr>
              <w:instrText xml:space="preserve"> PAGEREF _Toc160290642 \h </w:instrText>
            </w:r>
            <w:r w:rsidR="007B0712">
              <w:rPr>
                <w:noProof/>
                <w:webHidden/>
              </w:rPr>
            </w:r>
            <w:r w:rsidR="007B0712">
              <w:rPr>
                <w:noProof/>
                <w:webHidden/>
              </w:rPr>
              <w:fldChar w:fldCharType="separate"/>
            </w:r>
            <w:r w:rsidR="007B0712">
              <w:rPr>
                <w:noProof/>
                <w:webHidden/>
              </w:rPr>
              <w:t>3</w:t>
            </w:r>
            <w:r w:rsidR="007B0712">
              <w:rPr>
                <w:noProof/>
                <w:webHidden/>
              </w:rPr>
              <w:fldChar w:fldCharType="end"/>
            </w:r>
          </w:hyperlink>
        </w:p>
        <w:p w14:paraId="5BB351BB" w14:textId="79C08789" w:rsidR="007B0712" w:rsidRDefault="00EE027C">
          <w:pPr>
            <w:pStyle w:val="TOC2"/>
            <w:ind w:left="240"/>
            <w:rPr>
              <w:rFonts w:asciiTheme="minorHAnsi" w:eastAsiaTheme="minorEastAsia" w:hAnsiTheme="minorHAnsi"/>
              <w:noProof/>
              <w:sz w:val="21"/>
              <w:szCs w:val="22"/>
            </w:rPr>
          </w:pPr>
          <w:hyperlink w:anchor="_Toc160290643" w:history="1">
            <w:r w:rsidR="007B0712" w:rsidRPr="0005695E">
              <w:rPr>
                <w:rStyle w:val="affff7"/>
                <w:noProof/>
              </w:rPr>
              <w:t xml:space="preserve">2.1 </w:t>
            </w:r>
            <w:r w:rsidR="007B0712" w:rsidRPr="0005695E">
              <w:rPr>
                <w:rStyle w:val="affff7"/>
                <w:noProof/>
              </w:rPr>
              <w:t>旋转衍射元件</w:t>
            </w:r>
            <w:r w:rsidR="007B0712">
              <w:rPr>
                <w:noProof/>
                <w:webHidden/>
              </w:rPr>
              <w:tab/>
            </w:r>
            <w:r w:rsidR="007B0712">
              <w:rPr>
                <w:noProof/>
                <w:webHidden/>
              </w:rPr>
              <w:fldChar w:fldCharType="begin"/>
            </w:r>
            <w:r w:rsidR="007B0712">
              <w:rPr>
                <w:noProof/>
                <w:webHidden/>
              </w:rPr>
              <w:instrText xml:space="preserve"> PAGEREF _Toc160290643 \h </w:instrText>
            </w:r>
            <w:r w:rsidR="007B0712">
              <w:rPr>
                <w:noProof/>
                <w:webHidden/>
              </w:rPr>
            </w:r>
            <w:r w:rsidR="007B0712">
              <w:rPr>
                <w:noProof/>
                <w:webHidden/>
              </w:rPr>
              <w:fldChar w:fldCharType="separate"/>
            </w:r>
            <w:r w:rsidR="007B0712">
              <w:rPr>
                <w:noProof/>
                <w:webHidden/>
              </w:rPr>
              <w:t>3</w:t>
            </w:r>
            <w:r w:rsidR="007B0712">
              <w:rPr>
                <w:noProof/>
                <w:webHidden/>
              </w:rPr>
              <w:fldChar w:fldCharType="end"/>
            </w:r>
          </w:hyperlink>
        </w:p>
        <w:p w14:paraId="0953662D" w14:textId="34FD962C" w:rsidR="007B0712" w:rsidRDefault="00EE027C">
          <w:pPr>
            <w:pStyle w:val="TOC3"/>
            <w:ind w:left="480"/>
            <w:rPr>
              <w:rFonts w:asciiTheme="minorHAnsi" w:eastAsiaTheme="minorEastAsia" w:hAnsiTheme="minorHAnsi"/>
              <w:noProof/>
              <w:sz w:val="21"/>
              <w:szCs w:val="22"/>
            </w:rPr>
          </w:pPr>
          <w:hyperlink w:anchor="_Toc160290644" w:history="1">
            <w:r w:rsidR="007B0712" w:rsidRPr="0005695E">
              <w:rPr>
                <w:rStyle w:val="affff7"/>
                <w:noProof/>
              </w:rPr>
              <w:t xml:space="preserve">2.1.1 </w:t>
            </w:r>
            <w:r w:rsidR="007B0712" w:rsidRPr="0005695E">
              <w:rPr>
                <w:rStyle w:val="affff7"/>
                <w:noProof/>
              </w:rPr>
              <w:t>衍射光学元件</w:t>
            </w:r>
            <w:r w:rsidR="007B0712">
              <w:rPr>
                <w:noProof/>
                <w:webHidden/>
              </w:rPr>
              <w:tab/>
            </w:r>
            <w:r w:rsidR="007B0712">
              <w:rPr>
                <w:noProof/>
                <w:webHidden/>
              </w:rPr>
              <w:fldChar w:fldCharType="begin"/>
            </w:r>
            <w:r w:rsidR="007B0712">
              <w:rPr>
                <w:noProof/>
                <w:webHidden/>
              </w:rPr>
              <w:instrText xml:space="preserve"> PAGEREF _Toc160290644 \h </w:instrText>
            </w:r>
            <w:r w:rsidR="007B0712">
              <w:rPr>
                <w:noProof/>
                <w:webHidden/>
              </w:rPr>
            </w:r>
            <w:r w:rsidR="007B0712">
              <w:rPr>
                <w:noProof/>
                <w:webHidden/>
              </w:rPr>
              <w:fldChar w:fldCharType="separate"/>
            </w:r>
            <w:r w:rsidR="007B0712">
              <w:rPr>
                <w:noProof/>
                <w:webHidden/>
              </w:rPr>
              <w:t>3</w:t>
            </w:r>
            <w:r w:rsidR="007B0712">
              <w:rPr>
                <w:noProof/>
                <w:webHidden/>
              </w:rPr>
              <w:fldChar w:fldCharType="end"/>
            </w:r>
          </w:hyperlink>
        </w:p>
        <w:p w14:paraId="5F838DC2" w14:textId="3A703287" w:rsidR="007B0712" w:rsidRDefault="00EE027C">
          <w:pPr>
            <w:pStyle w:val="TOC3"/>
            <w:ind w:left="480"/>
            <w:rPr>
              <w:rFonts w:asciiTheme="minorHAnsi" w:eastAsiaTheme="minorEastAsia" w:hAnsiTheme="minorHAnsi"/>
              <w:noProof/>
              <w:sz w:val="21"/>
              <w:szCs w:val="22"/>
            </w:rPr>
          </w:pPr>
          <w:hyperlink w:anchor="_Toc160290645" w:history="1">
            <w:r w:rsidR="007B0712" w:rsidRPr="0005695E">
              <w:rPr>
                <w:rStyle w:val="affff7"/>
                <w:noProof/>
              </w:rPr>
              <w:t xml:space="preserve">2.1.2 </w:t>
            </w:r>
            <w:r w:rsidR="007B0712" w:rsidRPr="0005695E">
              <w:rPr>
                <w:rStyle w:val="affff7"/>
                <w:noProof/>
              </w:rPr>
              <w:t>旋转衍射设计</w:t>
            </w:r>
            <w:r w:rsidR="007B0712">
              <w:rPr>
                <w:noProof/>
                <w:webHidden/>
              </w:rPr>
              <w:tab/>
            </w:r>
            <w:r w:rsidR="007B0712">
              <w:rPr>
                <w:noProof/>
                <w:webHidden/>
              </w:rPr>
              <w:fldChar w:fldCharType="begin"/>
            </w:r>
            <w:r w:rsidR="007B0712">
              <w:rPr>
                <w:noProof/>
                <w:webHidden/>
              </w:rPr>
              <w:instrText xml:space="preserve"> PAGEREF _Toc160290645 \h </w:instrText>
            </w:r>
            <w:r w:rsidR="007B0712">
              <w:rPr>
                <w:noProof/>
                <w:webHidden/>
              </w:rPr>
            </w:r>
            <w:r w:rsidR="007B0712">
              <w:rPr>
                <w:noProof/>
                <w:webHidden/>
              </w:rPr>
              <w:fldChar w:fldCharType="separate"/>
            </w:r>
            <w:r w:rsidR="007B0712">
              <w:rPr>
                <w:noProof/>
                <w:webHidden/>
              </w:rPr>
              <w:t>4</w:t>
            </w:r>
            <w:r w:rsidR="007B0712">
              <w:rPr>
                <w:noProof/>
                <w:webHidden/>
              </w:rPr>
              <w:fldChar w:fldCharType="end"/>
            </w:r>
          </w:hyperlink>
        </w:p>
        <w:p w14:paraId="54E23B45" w14:textId="4466E36F" w:rsidR="007B0712" w:rsidRDefault="00EE027C">
          <w:pPr>
            <w:pStyle w:val="TOC2"/>
            <w:ind w:left="240"/>
            <w:rPr>
              <w:rFonts w:asciiTheme="minorHAnsi" w:eastAsiaTheme="minorEastAsia" w:hAnsiTheme="minorHAnsi"/>
              <w:noProof/>
              <w:sz w:val="21"/>
              <w:szCs w:val="22"/>
            </w:rPr>
          </w:pPr>
          <w:hyperlink w:anchor="_Toc160290646" w:history="1">
            <w:r w:rsidR="007B0712" w:rsidRPr="0005695E">
              <w:rPr>
                <w:rStyle w:val="affff7"/>
                <w:noProof/>
              </w:rPr>
              <w:t xml:space="preserve">2.2 </w:t>
            </w:r>
            <w:r w:rsidR="007B0712" w:rsidRPr="0005695E">
              <w:rPr>
                <w:rStyle w:val="affff7"/>
                <w:noProof/>
              </w:rPr>
              <w:t>成像过程</w:t>
            </w:r>
            <w:r w:rsidR="007B0712">
              <w:rPr>
                <w:noProof/>
                <w:webHidden/>
              </w:rPr>
              <w:tab/>
            </w:r>
            <w:r w:rsidR="007B0712">
              <w:rPr>
                <w:noProof/>
                <w:webHidden/>
              </w:rPr>
              <w:fldChar w:fldCharType="begin"/>
            </w:r>
            <w:r w:rsidR="007B0712">
              <w:rPr>
                <w:noProof/>
                <w:webHidden/>
              </w:rPr>
              <w:instrText xml:space="preserve"> PAGEREF _Toc160290646 \h </w:instrText>
            </w:r>
            <w:r w:rsidR="007B0712">
              <w:rPr>
                <w:noProof/>
                <w:webHidden/>
              </w:rPr>
            </w:r>
            <w:r w:rsidR="007B0712">
              <w:rPr>
                <w:noProof/>
                <w:webHidden/>
              </w:rPr>
              <w:fldChar w:fldCharType="separate"/>
            </w:r>
            <w:r w:rsidR="007B0712">
              <w:rPr>
                <w:noProof/>
                <w:webHidden/>
              </w:rPr>
              <w:t>5</w:t>
            </w:r>
            <w:r w:rsidR="007B0712">
              <w:rPr>
                <w:noProof/>
                <w:webHidden/>
              </w:rPr>
              <w:fldChar w:fldCharType="end"/>
            </w:r>
          </w:hyperlink>
        </w:p>
        <w:p w14:paraId="0608A036" w14:textId="17A9B67E" w:rsidR="007B0712" w:rsidRDefault="00EE027C">
          <w:pPr>
            <w:pStyle w:val="TOC3"/>
            <w:ind w:left="480"/>
            <w:rPr>
              <w:rFonts w:asciiTheme="minorHAnsi" w:eastAsiaTheme="minorEastAsia" w:hAnsiTheme="minorHAnsi"/>
              <w:noProof/>
              <w:sz w:val="21"/>
              <w:szCs w:val="22"/>
            </w:rPr>
          </w:pPr>
          <w:hyperlink w:anchor="_Toc160290647" w:history="1">
            <w:r w:rsidR="007B0712" w:rsidRPr="0005695E">
              <w:rPr>
                <w:rStyle w:val="affff7"/>
                <w:noProof/>
              </w:rPr>
              <w:t xml:space="preserve">2.2.1 </w:t>
            </w:r>
            <w:r w:rsidR="007B0712" w:rsidRPr="0005695E">
              <w:rPr>
                <w:rStyle w:val="affff7"/>
                <w:noProof/>
              </w:rPr>
              <w:t>卷积</w:t>
            </w:r>
            <w:r w:rsidR="007B0712">
              <w:rPr>
                <w:noProof/>
                <w:webHidden/>
              </w:rPr>
              <w:tab/>
            </w:r>
            <w:r w:rsidR="007B0712">
              <w:rPr>
                <w:noProof/>
                <w:webHidden/>
              </w:rPr>
              <w:fldChar w:fldCharType="begin"/>
            </w:r>
            <w:r w:rsidR="007B0712">
              <w:rPr>
                <w:noProof/>
                <w:webHidden/>
              </w:rPr>
              <w:instrText xml:space="preserve"> PAGEREF _Toc160290647 \h </w:instrText>
            </w:r>
            <w:r w:rsidR="007B0712">
              <w:rPr>
                <w:noProof/>
                <w:webHidden/>
              </w:rPr>
            </w:r>
            <w:r w:rsidR="007B0712">
              <w:rPr>
                <w:noProof/>
                <w:webHidden/>
              </w:rPr>
              <w:fldChar w:fldCharType="separate"/>
            </w:r>
            <w:r w:rsidR="007B0712">
              <w:rPr>
                <w:noProof/>
                <w:webHidden/>
              </w:rPr>
              <w:t>5</w:t>
            </w:r>
            <w:r w:rsidR="007B0712">
              <w:rPr>
                <w:noProof/>
                <w:webHidden/>
              </w:rPr>
              <w:fldChar w:fldCharType="end"/>
            </w:r>
          </w:hyperlink>
        </w:p>
        <w:p w14:paraId="13F6D870" w14:textId="0BB5D11F" w:rsidR="007B0712" w:rsidRDefault="00EE027C">
          <w:pPr>
            <w:pStyle w:val="TOC3"/>
            <w:ind w:left="480"/>
            <w:rPr>
              <w:rFonts w:asciiTheme="minorHAnsi" w:eastAsiaTheme="minorEastAsia" w:hAnsiTheme="minorHAnsi"/>
              <w:noProof/>
              <w:sz w:val="21"/>
              <w:szCs w:val="22"/>
            </w:rPr>
          </w:pPr>
          <w:hyperlink w:anchor="_Toc160290648" w:history="1">
            <w:r w:rsidR="007B0712" w:rsidRPr="0005695E">
              <w:rPr>
                <w:rStyle w:val="affff7"/>
                <w:noProof/>
              </w:rPr>
              <w:t xml:space="preserve">2.2.2 </w:t>
            </w:r>
            <w:r w:rsidR="007B0712" w:rsidRPr="0005695E">
              <w:rPr>
                <w:rStyle w:val="affff7"/>
                <w:noProof/>
              </w:rPr>
              <w:t>响应曲线</w:t>
            </w:r>
            <w:r w:rsidR="007B0712">
              <w:rPr>
                <w:noProof/>
                <w:webHidden/>
              </w:rPr>
              <w:tab/>
            </w:r>
            <w:r w:rsidR="007B0712">
              <w:rPr>
                <w:noProof/>
                <w:webHidden/>
              </w:rPr>
              <w:fldChar w:fldCharType="begin"/>
            </w:r>
            <w:r w:rsidR="007B0712">
              <w:rPr>
                <w:noProof/>
                <w:webHidden/>
              </w:rPr>
              <w:instrText xml:space="preserve"> PAGEREF _Toc160290648 \h </w:instrText>
            </w:r>
            <w:r w:rsidR="007B0712">
              <w:rPr>
                <w:noProof/>
                <w:webHidden/>
              </w:rPr>
            </w:r>
            <w:r w:rsidR="007B0712">
              <w:rPr>
                <w:noProof/>
                <w:webHidden/>
              </w:rPr>
              <w:fldChar w:fldCharType="separate"/>
            </w:r>
            <w:r w:rsidR="007B0712">
              <w:rPr>
                <w:noProof/>
                <w:webHidden/>
              </w:rPr>
              <w:t>6</w:t>
            </w:r>
            <w:r w:rsidR="007B0712">
              <w:rPr>
                <w:noProof/>
                <w:webHidden/>
              </w:rPr>
              <w:fldChar w:fldCharType="end"/>
            </w:r>
          </w:hyperlink>
        </w:p>
        <w:p w14:paraId="7FDA0997" w14:textId="7C67C362" w:rsidR="007B0712" w:rsidRDefault="00EE027C">
          <w:pPr>
            <w:pStyle w:val="TOC3"/>
            <w:ind w:left="480"/>
            <w:rPr>
              <w:rFonts w:asciiTheme="minorHAnsi" w:eastAsiaTheme="minorEastAsia" w:hAnsiTheme="minorHAnsi"/>
              <w:noProof/>
              <w:sz w:val="21"/>
              <w:szCs w:val="22"/>
            </w:rPr>
          </w:pPr>
          <w:hyperlink w:anchor="_Toc160290649" w:history="1">
            <w:r w:rsidR="007B0712" w:rsidRPr="0005695E">
              <w:rPr>
                <w:rStyle w:val="affff7"/>
                <w:noProof/>
              </w:rPr>
              <w:t xml:space="preserve">2.2.3 </w:t>
            </w:r>
            <w:r w:rsidR="007B0712" w:rsidRPr="0005695E">
              <w:rPr>
                <w:rStyle w:val="affff7"/>
                <w:noProof/>
              </w:rPr>
              <w:t>退化矩阵</w:t>
            </w:r>
            <w:r w:rsidR="007B0712">
              <w:rPr>
                <w:noProof/>
                <w:webHidden/>
              </w:rPr>
              <w:tab/>
            </w:r>
            <w:r w:rsidR="007B0712">
              <w:rPr>
                <w:noProof/>
                <w:webHidden/>
              </w:rPr>
              <w:fldChar w:fldCharType="begin"/>
            </w:r>
            <w:r w:rsidR="007B0712">
              <w:rPr>
                <w:noProof/>
                <w:webHidden/>
              </w:rPr>
              <w:instrText xml:space="preserve"> PAGEREF _Toc160290649 \h </w:instrText>
            </w:r>
            <w:r w:rsidR="007B0712">
              <w:rPr>
                <w:noProof/>
                <w:webHidden/>
              </w:rPr>
            </w:r>
            <w:r w:rsidR="007B0712">
              <w:rPr>
                <w:noProof/>
                <w:webHidden/>
              </w:rPr>
              <w:fldChar w:fldCharType="separate"/>
            </w:r>
            <w:r w:rsidR="007B0712">
              <w:rPr>
                <w:noProof/>
                <w:webHidden/>
              </w:rPr>
              <w:t>7</w:t>
            </w:r>
            <w:r w:rsidR="007B0712">
              <w:rPr>
                <w:noProof/>
                <w:webHidden/>
              </w:rPr>
              <w:fldChar w:fldCharType="end"/>
            </w:r>
          </w:hyperlink>
        </w:p>
        <w:p w14:paraId="6AAEDBF1" w14:textId="5E0328A3" w:rsidR="007B0712" w:rsidRDefault="00EE027C">
          <w:pPr>
            <w:pStyle w:val="TOC2"/>
            <w:ind w:left="240"/>
            <w:rPr>
              <w:rFonts w:asciiTheme="minorHAnsi" w:eastAsiaTheme="minorEastAsia" w:hAnsiTheme="minorHAnsi"/>
              <w:noProof/>
              <w:sz w:val="21"/>
              <w:szCs w:val="22"/>
            </w:rPr>
          </w:pPr>
          <w:hyperlink w:anchor="_Toc160290650" w:history="1">
            <w:r w:rsidR="007B0712" w:rsidRPr="0005695E">
              <w:rPr>
                <w:rStyle w:val="affff7"/>
                <w:noProof/>
              </w:rPr>
              <w:t xml:space="preserve">2.3 </w:t>
            </w:r>
            <w:r w:rsidR="007B0712" w:rsidRPr="0005695E">
              <w:rPr>
                <w:rStyle w:val="affff7"/>
                <w:noProof/>
              </w:rPr>
              <w:t>算法重建过程</w:t>
            </w:r>
            <w:r w:rsidR="007B0712">
              <w:rPr>
                <w:noProof/>
                <w:webHidden/>
              </w:rPr>
              <w:tab/>
            </w:r>
            <w:r w:rsidR="007B0712">
              <w:rPr>
                <w:noProof/>
                <w:webHidden/>
              </w:rPr>
              <w:fldChar w:fldCharType="begin"/>
            </w:r>
            <w:r w:rsidR="007B0712">
              <w:rPr>
                <w:noProof/>
                <w:webHidden/>
              </w:rPr>
              <w:instrText xml:space="preserve"> PAGEREF _Toc160290650 \h </w:instrText>
            </w:r>
            <w:r w:rsidR="007B0712">
              <w:rPr>
                <w:noProof/>
                <w:webHidden/>
              </w:rPr>
            </w:r>
            <w:r w:rsidR="007B0712">
              <w:rPr>
                <w:noProof/>
                <w:webHidden/>
              </w:rPr>
              <w:fldChar w:fldCharType="separate"/>
            </w:r>
            <w:r w:rsidR="007B0712">
              <w:rPr>
                <w:noProof/>
                <w:webHidden/>
              </w:rPr>
              <w:t>8</w:t>
            </w:r>
            <w:r w:rsidR="007B0712">
              <w:rPr>
                <w:noProof/>
                <w:webHidden/>
              </w:rPr>
              <w:fldChar w:fldCharType="end"/>
            </w:r>
          </w:hyperlink>
        </w:p>
        <w:p w14:paraId="51389094" w14:textId="7D3848EB" w:rsidR="007B0712" w:rsidRDefault="00EE027C">
          <w:pPr>
            <w:pStyle w:val="TOC3"/>
            <w:ind w:left="480"/>
            <w:rPr>
              <w:rFonts w:asciiTheme="minorHAnsi" w:eastAsiaTheme="minorEastAsia" w:hAnsiTheme="minorHAnsi"/>
              <w:noProof/>
              <w:sz w:val="21"/>
              <w:szCs w:val="22"/>
            </w:rPr>
          </w:pPr>
          <w:hyperlink w:anchor="_Toc160290651" w:history="1">
            <w:r w:rsidR="007B0712" w:rsidRPr="0005695E">
              <w:rPr>
                <w:rStyle w:val="affff7"/>
                <w:noProof/>
              </w:rPr>
              <w:t xml:space="preserve">2.3.1 </w:t>
            </w:r>
            <w:r w:rsidR="007B0712" w:rsidRPr="0005695E">
              <w:rPr>
                <w:rStyle w:val="affff7"/>
                <w:noProof/>
              </w:rPr>
              <w:t>半二次分裂算法</w:t>
            </w:r>
            <w:r w:rsidR="007B0712">
              <w:rPr>
                <w:noProof/>
                <w:webHidden/>
              </w:rPr>
              <w:tab/>
            </w:r>
            <w:r w:rsidR="007B0712">
              <w:rPr>
                <w:noProof/>
                <w:webHidden/>
              </w:rPr>
              <w:fldChar w:fldCharType="begin"/>
            </w:r>
            <w:r w:rsidR="007B0712">
              <w:rPr>
                <w:noProof/>
                <w:webHidden/>
              </w:rPr>
              <w:instrText xml:space="preserve"> PAGEREF _Toc160290651 \h </w:instrText>
            </w:r>
            <w:r w:rsidR="007B0712">
              <w:rPr>
                <w:noProof/>
                <w:webHidden/>
              </w:rPr>
            </w:r>
            <w:r w:rsidR="007B0712">
              <w:rPr>
                <w:noProof/>
                <w:webHidden/>
              </w:rPr>
              <w:fldChar w:fldCharType="separate"/>
            </w:r>
            <w:r w:rsidR="007B0712">
              <w:rPr>
                <w:noProof/>
                <w:webHidden/>
              </w:rPr>
              <w:t>8</w:t>
            </w:r>
            <w:r w:rsidR="007B0712">
              <w:rPr>
                <w:noProof/>
                <w:webHidden/>
              </w:rPr>
              <w:fldChar w:fldCharType="end"/>
            </w:r>
          </w:hyperlink>
        </w:p>
        <w:p w14:paraId="020F6A6A" w14:textId="649B3CC8" w:rsidR="007B0712" w:rsidRDefault="00EE027C">
          <w:pPr>
            <w:pStyle w:val="TOC3"/>
            <w:ind w:left="480"/>
            <w:rPr>
              <w:rFonts w:asciiTheme="minorHAnsi" w:eastAsiaTheme="minorEastAsia" w:hAnsiTheme="minorHAnsi"/>
              <w:noProof/>
              <w:sz w:val="21"/>
              <w:szCs w:val="22"/>
            </w:rPr>
          </w:pPr>
          <w:hyperlink w:anchor="_Toc160290652" w:history="1">
            <w:r w:rsidR="007B0712" w:rsidRPr="0005695E">
              <w:rPr>
                <w:rStyle w:val="affff7"/>
                <w:noProof/>
              </w:rPr>
              <w:t xml:space="preserve">2.3.2 </w:t>
            </w:r>
            <w:r w:rsidR="007B0712" w:rsidRPr="0005695E">
              <w:rPr>
                <w:rStyle w:val="affff7"/>
                <w:noProof/>
              </w:rPr>
              <w:t>保真项子问题</w:t>
            </w:r>
            <w:r w:rsidR="007B0712">
              <w:rPr>
                <w:noProof/>
                <w:webHidden/>
              </w:rPr>
              <w:tab/>
            </w:r>
            <w:r w:rsidR="007B0712">
              <w:rPr>
                <w:noProof/>
                <w:webHidden/>
              </w:rPr>
              <w:fldChar w:fldCharType="begin"/>
            </w:r>
            <w:r w:rsidR="007B0712">
              <w:rPr>
                <w:noProof/>
                <w:webHidden/>
              </w:rPr>
              <w:instrText xml:space="preserve"> PAGEREF _Toc160290652 \h </w:instrText>
            </w:r>
            <w:r w:rsidR="007B0712">
              <w:rPr>
                <w:noProof/>
                <w:webHidden/>
              </w:rPr>
            </w:r>
            <w:r w:rsidR="007B0712">
              <w:rPr>
                <w:noProof/>
                <w:webHidden/>
              </w:rPr>
              <w:fldChar w:fldCharType="separate"/>
            </w:r>
            <w:r w:rsidR="007B0712">
              <w:rPr>
                <w:noProof/>
                <w:webHidden/>
              </w:rPr>
              <w:t>8</w:t>
            </w:r>
            <w:r w:rsidR="007B0712">
              <w:rPr>
                <w:noProof/>
                <w:webHidden/>
              </w:rPr>
              <w:fldChar w:fldCharType="end"/>
            </w:r>
          </w:hyperlink>
        </w:p>
        <w:p w14:paraId="24722686" w14:textId="333E7B26" w:rsidR="007B0712" w:rsidRDefault="00EE027C">
          <w:pPr>
            <w:pStyle w:val="TOC3"/>
            <w:ind w:left="480"/>
            <w:rPr>
              <w:rFonts w:asciiTheme="minorHAnsi" w:eastAsiaTheme="minorEastAsia" w:hAnsiTheme="minorHAnsi"/>
              <w:noProof/>
              <w:sz w:val="21"/>
              <w:szCs w:val="22"/>
            </w:rPr>
          </w:pPr>
          <w:hyperlink w:anchor="_Toc160290653" w:history="1">
            <w:r w:rsidR="007B0712" w:rsidRPr="0005695E">
              <w:rPr>
                <w:rStyle w:val="affff7"/>
                <w:noProof/>
              </w:rPr>
              <w:t xml:space="preserve">2.3.3 </w:t>
            </w:r>
            <w:r w:rsidR="007B0712" w:rsidRPr="0005695E">
              <w:rPr>
                <w:rStyle w:val="affff7"/>
                <w:noProof/>
              </w:rPr>
              <w:t>正则化项子问题</w:t>
            </w:r>
            <w:r w:rsidR="007B0712">
              <w:rPr>
                <w:noProof/>
                <w:webHidden/>
              </w:rPr>
              <w:tab/>
            </w:r>
            <w:r w:rsidR="007B0712">
              <w:rPr>
                <w:noProof/>
                <w:webHidden/>
              </w:rPr>
              <w:fldChar w:fldCharType="begin"/>
            </w:r>
            <w:r w:rsidR="007B0712">
              <w:rPr>
                <w:noProof/>
                <w:webHidden/>
              </w:rPr>
              <w:instrText xml:space="preserve"> PAGEREF _Toc160290653 \h </w:instrText>
            </w:r>
            <w:r w:rsidR="007B0712">
              <w:rPr>
                <w:noProof/>
                <w:webHidden/>
              </w:rPr>
            </w:r>
            <w:r w:rsidR="007B0712">
              <w:rPr>
                <w:noProof/>
                <w:webHidden/>
              </w:rPr>
              <w:fldChar w:fldCharType="separate"/>
            </w:r>
            <w:r w:rsidR="007B0712">
              <w:rPr>
                <w:noProof/>
                <w:webHidden/>
              </w:rPr>
              <w:t>9</w:t>
            </w:r>
            <w:r w:rsidR="007B0712">
              <w:rPr>
                <w:noProof/>
                <w:webHidden/>
              </w:rPr>
              <w:fldChar w:fldCharType="end"/>
            </w:r>
          </w:hyperlink>
        </w:p>
        <w:p w14:paraId="4A3C9722" w14:textId="0F219E93" w:rsidR="007B0712" w:rsidRDefault="00EE027C">
          <w:pPr>
            <w:pStyle w:val="TOC1"/>
            <w:rPr>
              <w:rFonts w:asciiTheme="minorHAnsi" w:eastAsiaTheme="minorEastAsia" w:hAnsiTheme="minorHAnsi"/>
              <w:noProof/>
              <w:sz w:val="21"/>
              <w:szCs w:val="22"/>
            </w:rPr>
          </w:pPr>
          <w:hyperlink w:anchor="_Toc160290654" w:history="1">
            <w:r w:rsidR="007B0712" w:rsidRPr="0005695E">
              <w:rPr>
                <w:rStyle w:val="affff7"/>
                <w:noProof/>
                <w:kern w:val="0"/>
                <w:lang w:bidi="zh-CN"/>
                <w14:scene3d>
                  <w14:camera w14:prst="orthographicFront"/>
                  <w14:lightRig w14:rig="threePt" w14:dir="t">
                    <w14:rot w14:lat="0" w14:lon="0" w14:rev="0"/>
                  </w14:lightRig>
                </w14:scene3d>
              </w:rPr>
              <w:t>第</w:t>
            </w:r>
            <w:r w:rsidR="007B0712" w:rsidRPr="0005695E">
              <w:rPr>
                <w:rStyle w:val="affff7"/>
                <w:noProof/>
                <w:kern w:val="0"/>
                <w:lang w:bidi="zh-CN"/>
                <w14:scene3d>
                  <w14:camera w14:prst="orthographicFront"/>
                  <w14:lightRig w14:rig="threePt" w14:dir="t">
                    <w14:rot w14:lat="0" w14:lon="0" w14:rev="0"/>
                  </w14:lightRig>
                </w14:scene3d>
              </w:rPr>
              <w:t>3</w:t>
            </w:r>
            <w:r w:rsidR="007B0712" w:rsidRPr="0005695E">
              <w:rPr>
                <w:rStyle w:val="affff7"/>
                <w:noProof/>
                <w:kern w:val="0"/>
                <w:lang w:bidi="zh-CN"/>
                <w14:scene3d>
                  <w14:camera w14:prst="orthographicFront"/>
                  <w14:lightRig w14:rig="threePt" w14:dir="t">
                    <w14:rot w14:lat="0" w14:lon="0" w14:rev="0"/>
                  </w14:lightRig>
                </w14:scene3d>
              </w:rPr>
              <w:t>章</w:t>
            </w:r>
            <w:r w:rsidR="007B0712" w:rsidRPr="0005695E">
              <w:rPr>
                <w:rStyle w:val="affff7"/>
                <w:noProof/>
              </w:rPr>
              <w:t xml:space="preserve"> </w:t>
            </w:r>
            <w:r w:rsidR="007B0712" w:rsidRPr="0005695E">
              <w:rPr>
                <w:rStyle w:val="affff7"/>
                <w:noProof/>
              </w:rPr>
              <w:t>实验过程</w:t>
            </w:r>
            <w:r w:rsidR="007B0712">
              <w:rPr>
                <w:noProof/>
                <w:webHidden/>
              </w:rPr>
              <w:tab/>
            </w:r>
            <w:r w:rsidR="007B0712">
              <w:rPr>
                <w:noProof/>
                <w:webHidden/>
              </w:rPr>
              <w:fldChar w:fldCharType="begin"/>
            </w:r>
            <w:r w:rsidR="007B0712">
              <w:rPr>
                <w:noProof/>
                <w:webHidden/>
              </w:rPr>
              <w:instrText xml:space="preserve"> PAGEREF _Toc160290654 \h </w:instrText>
            </w:r>
            <w:r w:rsidR="007B0712">
              <w:rPr>
                <w:noProof/>
                <w:webHidden/>
              </w:rPr>
            </w:r>
            <w:r w:rsidR="007B0712">
              <w:rPr>
                <w:noProof/>
                <w:webHidden/>
              </w:rPr>
              <w:fldChar w:fldCharType="separate"/>
            </w:r>
            <w:r w:rsidR="007B0712">
              <w:rPr>
                <w:noProof/>
                <w:webHidden/>
              </w:rPr>
              <w:t>10</w:t>
            </w:r>
            <w:r w:rsidR="007B0712">
              <w:rPr>
                <w:noProof/>
                <w:webHidden/>
              </w:rPr>
              <w:fldChar w:fldCharType="end"/>
            </w:r>
          </w:hyperlink>
        </w:p>
        <w:p w14:paraId="117EC387" w14:textId="25D81851" w:rsidR="007B0712" w:rsidRDefault="00EE027C">
          <w:pPr>
            <w:pStyle w:val="TOC2"/>
            <w:ind w:left="240"/>
            <w:rPr>
              <w:rFonts w:asciiTheme="minorHAnsi" w:eastAsiaTheme="minorEastAsia" w:hAnsiTheme="minorHAnsi"/>
              <w:noProof/>
              <w:sz w:val="21"/>
              <w:szCs w:val="22"/>
            </w:rPr>
          </w:pPr>
          <w:hyperlink w:anchor="_Toc160290655" w:history="1">
            <w:r w:rsidR="007B0712" w:rsidRPr="0005695E">
              <w:rPr>
                <w:rStyle w:val="affff7"/>
                <w:noProof/>
              </w:rPr>
              <w:t>3.1 PSF</w:t>
            </w:r>
            <w:r w:rsidR="007B0712" w:rsidRPr="0005695E">
              <w:rPr>
                <w:rStyle w:val="affff7"/>
                <w:noProof/>
              </w:rPr>
              <w:t>标定系统</w:t>
            </w:r>
            <w:r w:rsidR="007B0712">
              <w:rPr>
                <w:noProof/>
                <w:webHidden/>
              </w:rPr>
              <w:tab/>
            </w:r>
            <w:r w:rsidR="007B0712">
              <w:rPr>
                <w:noProof/>
                <w:webHidden/>
              </w:rPr>
              <w:fldChar w:fldCharType="begin"/>
            </w:r>
            <w:r w:rsidR="007B0712">
              <w:rPr>
                <w:noProof/>
                <w:webHidden/>
              </w:rPr>
              <w:instrText xml:space="preserve"> PAGEREF _Toc160290655 \h </w:instrText>
            </w:r>
            <w:r w:rsidR="007B0712">
              <w:rPr>
                <w:noProof/>
                <w:webHidden/>
              </w:rPr>
            </w:r>
            <w:r w:rsidR="007B0712">
              <w:rPr>
                <w:noProof/>
                <w:webHidden/>
              </w:rPr>
              <w:fldChar w:fldCharType="separate"/>
            </w:r>
            <w:r w:rsidR="007B0712">
              <w:rPr>
                <w:noProof/>
                <w:webHidden/>
              </w:rPr>
              <w:t>10</w:t>
            </w:r>
            <w:r w:rsidR="007B0712">
              <w:rPr>
                <w:noProof/>
                <w:webHidden/>
              </w:rPr>
              <w:fldChar w:fldCharType="end"/>
            </w:r>
          </w:hyperlink>
        </w:p>
        <w:p w14:paraId="471FD328" w14:textId="26CF64D5" w:rsidR="007B0712" w:rsidRDefault="00EE027C">
          <w:pPr>
            <w:pStyle w:val="TOC2"/>
            <w:ind w:left="240"/>
            <w:rPr>
              <w:rFonts w:asciiTheme="minorHAnsi" w:eastAsiaTheme="minorEastAsia" w:hAnsiTheme="minorHAnsi"/>
              <w:noProof/>
              <w:sz w:val="21"/>
              <w:szCs w:val="22"/>
            </w:rPr>
          </w:pPr>
          <w:hyperlink w:anchor="_Toc160290656" w:history="1">
            <w:r w:rsidR="007B0712" w:rsidRPr="0005695E">
              <w:rPr>
                <w:rStyle w:val="affff7"/>
                <w:noProof/>
              </w:rPr>
              <w:t xml:space="preserve">3.2 </w:t>
            </w:r>
            <w:r w:rsidR="007B0712" w:rsidRPr="0005695E">
              <w:rPr>
                <w:rStyle w:val="affff7"/>
                <w:noProof/>
              </w:rPr>
              <w:t>仿真实验</w:t>
            </w:r>
            <w:r w:rsidR="007B0712">
              <w:rPr>
                <w:noProof/>
                <w:webHidden/>
              </w:rPr>
              <w:tab/>
            </w:r>
            <w:r w:rsidR="007B0712">
              <w:rPr>
                <w:noProof/>
                <w:webHidden/>
              </w:rPr>
              <w:fldChar w:fldCharType="begin"/>
            </w:r>
            <w:r w:rsidR="007B0712">
              <w:rPr>
                <w:noProof/>
                <w:webHidden/>
              </w:rPr>
              <w:instrText xml:space="preserve"> PAGEREF _Toc160290656 \h </w:instrText>
            </w:r>
            <w:r w:rsidR="007B0712">
              <w:rPr>
                <w:noProof/>
                <w:webHidden/>
              </w:rPr>
            </w:r>
            <w:r w:rsidR="007B0712">
              <w:rPr>
                <w:noProof/>
                <w:webHidden/>
              </w:rPr>
              <w:fldChar w:fldCharType="separate"/>
            </w:r>
            <w:r w:rsidR="007B0712">
              <w:rPr>
                <w:noProof/>
                <w:webHidden/>
              </w:rPr>
              <w:t>11</w:t>
            </w:r>
            <w:r w:rsidR="007B0712">
              <w:rPr>
                <w:noProof/>
                <w:webHidden/>
              </w:rPr>
              <w:fldChar w:fldCharType="end"/>
            </w:r>
          </w:hyperlink>
        </w:p>
        <w:p w14:paraId="2AF47974" w14:textId="042CFA60" w:rsidR="007B0712" w:rsidRDefault="00EE027C">
          <w:pPr>
            <w:pStyle w:val="TOC2"/>
            <w:ind w:left="240"/>
            <w:rPr>
              <w:rFonts w:asciiTheme="minorHAnsi" w:eastAsiaTheme="minorEastAsia" w:hAnsiTheme="minorHAnsi"/>
              <w:noProof/>
              <w:sz w:val="21"/>
              <w:szCs w:val="22"/>
            </w:rPr>
          </w:pPr>
          <w:hyperlink w:anchor="_Toc160290657" w:history="1">
            <w:r w:rsidR="007B0712" w:rsidRPr="0005695E">
              <w:rPr>
                <w:rStyle w:val="affff7"/>
                <w:noProof/>
              </w:rPr>
              <w:t xml:space="preserve">3.3 </w:t>
            </w:r>
            <w:r w:rsidR="007B0712" w:rsidRPr="0005695E">
              <w:rPr>
                <w:rStyle w:val="affff7"/>
                <w:noProof/>
              </w:rPr>
              <w:t>实拍图像实验</w:t>
            </w:r>
            <w:r w:rsidR="007B0712">
              <w:rPr>
                <w:noProof/>
                <w:webHidden/>
              </w:rPr>
              <w:tab/>
            </w:r>
            <w:r w:rsidR="007B0712">
              <w:rPr>
                <w:noProof/>
                <w:webHidden/>
              </w:rPr>
              <w:fldChar w:fldCharType="begin"/>
            </w:r>
            <w:r w:rsidR="007B0712">
              <w:rPr>
                <w:noProof/>
                <w:webHidden/>
              </w:rPr>
              <w:instrText xml:space="preserve"> PAGEREF _Toc160290657 \h </w:instrText>
            </w:r>
            <w:r w:rsidR="007B0712">
              <w:rPr>
                <w:noProof/>
                <w:webHidden/>
              </w:rPr>
            </w:r>
            <w:r w:rsidR="007B0712">
              <w:rPr>
                <w:noProof/>
                <w:webHidden/>
              </w:rPr>
              <w:fldChar w:fldCharType="separate"/>
            </w:r>
            <w:r w:rsidR="007B0712">
              <w:rPr>
                <w:noProof/>
                <w:webHidden/>
              </w:rPr>
              <w:t>12</w:t>
            </w:r>
            <w:r w:rsidR="007B0712">
              <w:rPr>
                <w:noProof/>
                <w:webHidden/>
              </w:rPr>
              <w:fldChar w:fldCharType="end"/>
            </w:r>
          </w:hyperlink>
        </w:p>
        <w:p w14:paraId="7FE41B66" w14:textId="26253AA9" w:rsidR="007B0712" w:rsidRDefault="00EE027C">
          <w:pPr>
            <w:pStyle w:val="TOC1"/>
            <w:rPr>
              <w:rFonts w:asciiTheme="minorHAnsi" w:eastAsiaTheme="minorEastAsia" w:hAnsiTheme="minorHAnsi"/>
              <w:noProof/>
              <w:sz w:val="21"/>
              <w:szCs w:val="22"/>
            </w:rPr>
          </w:pPr>
          <w:hyperlink w:anchor="_Toc160290658" w:history="1">
            <w:r w:rsidR="007B0712" w:rsidRPr="0005695E">
              <w:rPr>
                <w:rStyle w:val="affff7"/>
                <w:noProof/>
                <w:kern w:val="0"/>
                <w:lang w:bidi="zh-CN"/>
                <w14:scene3d>
                  <w14:camera w14:prst="orthographicFront"/>
                  <w14:lightRig w14:rig="threePt" w14:dir="t">
                    <w14:rot w14:lat="0" w14:lon="0" w14:rev="0"/>
                  </w14:lightRig>
                </w14:scene3d>
              </w:rPr>
              <w:t>第</w:t>
            </w:r>
            <w:r w:rsidR="007B0712" w:rsidRPr="0005695E">
              <w:rPr>
                <w:rStyle w:val="affff7"/>
                <w:noProof/>
                <w:kern w:val="0"/>
                <w:lang w:bidi="zh-CN"/>
                <w14:scene3d>
                  <w14:camera w14:prst="orthographicFront"/>
                  <w14:lightRig w14:rig="threePt" w14:dir="t">
                    <w14:rot w14:lat="0" w14:lon="0" w14:rev="0"/>
                  </w14:lightRig>
                </w14:scene3d>
              </w:rPr>
              <w:t>4</w:t>
            </w:r>
            <w:r w:rsidR="007B0712" w:rsidRPr="0005695E">
              <w:rPr>
                <w:rStyle w:val="affff7"/>
                <w:noProof/>
                <w:kern w:val="0"/>
                <w:lang w:bidi="zh-CN"/>
                <w14:scene3d>
                  <w14:camera w14:prst="orthographicFront"/>
                  <w14:lightRig w14:rig="threePt" w14:dir="t">
                    <w14:rot w14:lat="0" w14:lon="0" w14:rev="0"/>
                  </w14:lightRig>
                </w14:scene3d>
              </w:rPr>
              <w:t>章</w:t>
            </w:r>
            <w:r w:rsidR="007B0712" w:rsidRPr="0005695E">
              <w:rPr>
                <w:rStyle w:val="affff7"/>
                <w:noProof/>
              </w:rPr>
              <w:t xml:space="preserve"> </w:t>
            </w:r>
            <w:r w:rsidR="007B0712" w:rsidRPr="0005695E">
              <w:rPr>
                <w:rStyle w:val="affff7"/>
                <w:noProof/>
              </w:rPr>
              <w:t>结论</w:t>
            </w:r>
            <w:r w:rsidR="007B0712">
              <w:rPr>
                <w:noProof/>
                <w:webHidden/>
              </w:rPr>
              <w:tab/>
            </w:r>
            <w:r w:rsidR="007B0712">
              <w:rPr>
                <w:noProof/>
                <w:webHidden/>
              </w:rPr>
              <w:fldChar w:fldCharType="begin"/>
            </w:r>
            <w:r w:rsidR="007B0712">
              <w:rPr>
                <w:noProof/>
                <w:webHidden/>
              </w:rPr>
              <w:instrText xml:space="preserve"> PAGEREF _Toc160290658 \h </w:instrText>
            </w:r>
            <w:r w:rsidR="007B0712">
              <w:rPr>
                <w:noProof/>
                <w:webHidden/>
              </w:rPr>
            </w:r>
            <w:r w:rsidR="007B0712">
              <w:rPr>
                <w:noProof/>
                <w:webHidden/>
              </w:rPr>
              <w:fldChar w:fldCharType="separate"/>
            </w:r>
            <w:r w:rsidR="007B0712">
              <w:rPr>
                <w:noProof/>
                <w:webHidden/>
              </w:rPr>
              <w:t>15</w:t>
            </w:r>
            <w:r w:rsidR="007B0712">
              <w:rPr>
                <w:noProof/>
                <w:webHidden/>
              </w:rPr>
              <w:fldChar w:fldCharType="end"/>
            </w:r>
          </w:hyperlink>
        </w:p>
        <w:p w14:paraId="6CFC0419" w14:textId="179AAF7E" w:rsidR="007B0712" w:rsidRDefault="00EE027C">
          <w:pPr>
            <w:pStyle w:val="TOC2"/>
            <w:ind w:left="240"/>
            <w:rPr>
              <w:rFonts w:asciiTheme="minorHAnsi" w:eastAsiaTheme="minorEastAsia" w:hAnsiTheme="minorHAnsi"/>
              <w:noProof/>
              <w:sz w:val="21"/>
              <w:szCs w:val="22"/>
            </w:rPr>
          </w:pPr>
          <w:hyperlink w:anchor="_Toc160290659" w:history="1">
            <w:r w:rsidR="007B0712" w:rsidRPr="0005695E">
              <w:rPr>
                <w:rStyle w:val="affff7"/>
                <w:noProof/>
              </w:rPr>
              <w:t xml:space="preserve">4.1 </w:t>
            </w:r>
            <w:r w:rsidR="007B0712" w:rsidRPr="0005695E">
              <w:rPr>
                <w:rStyle w:val="affff7"/>
                <w:noProof/>
              </w:rPr>
              <w:t>优势</w:t>
            </w:r>
            <w:r w:rsidR="007B0712">
              <w:rPr>
                <w:noProof/>
                <w:webHidden/>
              </w:rPr>
              <w:tab/>
            </w:r>
            <w:r w:rsidR="007B0712">
              <w:rPr>
                <w:noProof/>
                <w:webHidden/>
              </w:rPr>
              <w:fldChar w:fldCharType="begin"/>
            </w:r>
            <w:r w:rsidR="007B0712">
              <w:rPr>
                <w:noProof/>
                <w:webHidden/>
              </w:rPr>
              <w:instrText xml:space="preserve"> PAGEREF _Toc160290659 \h </w:instrText>
            </w:r>
            <w:r w:rsidR="007B0712">
              <w:rPr>
                <w:noProof/>
                <w:webHidden/>
              </w:rPr>
            </w:r>
            <w:r w:rsidR="007B0712">
              <w:rPr>
                <w:noProof/>
                <w:webHidden/>
              </w:rPr>
              <w:fldChar w:fldCharType="separate"/>
            </w:r>
            <w:r w:rsidR="007B0712">
              <w:rPr>
                <w:noProof/>
                <w:webHidden/>
              </w:rPr>
              <w:t>15</w:t>
            </w:r>
            <w:r w:rsidR="007B0712">
              <w:rPr>
                <w:noProof/>
                <w:webHidden/>
              </w:rPr>
              <w:fldChar w:fldCharType="end"/>
            </w:r>
          </w:hyperlink>
        </w:p>
        <w:p w14:paraId="1B363097" w14:textId="14C85231" w:rsidR="007B0712" w:rsidRDefault="00EE027C">
          <w:pPr>
            <w:pStyle w:val="TOC2"/>
            <w:ind w:left="240"/>
            <w:rPr>
              <w:rFonts w:asciiTheme="minorHAnsi" w:eastAsiaTheme="minorEastAsia" w:hAnsiTheme="minorHAnsi"/>
              <w:noProof/>
              <w:sz w:val="21"/>
              <w:szCs w:val="22"/>
            </w:rPr>
          </w:pPr>
          <w:hyperlink w:anchor="_Toc160290660" w:history="1">
            <w:r w:rsidR="007B0712" w:rsidRPr="0005695E">
              <w:rPr>
                <w:rStyle w:val="affff7"/>
                <w:noProof/>
              </w:rPr>
              <w:t xml:space="preserve">4.2 </w:t>
            </w:r>
            <w:r w:rsidR="007B0712" w:rsidRPr="0005695E">
              <w:rPr>
                <w:rStyle w:val="affff7"/>
                <w:noProof/>
              </w:rPr>
              <w:t>现有不足与未来优化方向</w:t>
            </w:r>
            <w:r w:rsidR="007B0712">
              <w:rPr>
                <w:noProof/>
                <w:webHidden/>
              </w:rPr>
              <w:tab/>
            </w:r>
            <w:r w:rsidR="007B0712">
              <w:rPr>
                <w:noProof/>
                <w:webHidden/>
              </w:rPr>
              <w:fldChar w:fldCharType="begin"/>
            </w:r>
            <w:r w:rsidR="007B0712">
              <w:rPr>
                <w:noProof/>
                <w:webHidden/>
              </w:rPr>
              <w:instrText xml:space="preserve"> PAGEREF _Toc160290660 \h </w:instrText>
            </w:r>
            <w:r w:rsidR="007B0712">
              <w:rPr>
                <w:noProof/>
                <w:webHidden/>
              </w:rPr>
            </w:r>
            <w:r w:rsidR="007B0712">
              <w:rPr>
                <w:noProof/>
                <w:webHidden/>
              </w:rPr>
              <w:fldChar w:fldCharType="separate"/>
            </w:r>
            <w:r w:rsidR="007B0712">
              <w:rPr>
                <w:noProof/>
                <w:webHidden/>
              </w:rPr>
              <w:t>15</w:t>
            </w:r>
            <w:r w:rsidR="007B0712">
              <w:rPr>
                <w:noProof/>
                <w:webHidden/>
              </w:rPr>
              <w:fldChar w:fldCharType="end"/>
            </w:r>
          </w:hyperlink>
        </w:p>
        <w:p w14:paraId="08F2CDED" w14:textId="3B3E651B" w:rsidR="007B0712" w:rsidRDefault="00EE027C">
          <w:pPr>
            <w:pStyle w:val="TOC1"/>
            <w:rPr>
              <w:rFonts w:asciiTheme="minorHAnsi" w:eastAsiaTheme="minorEastAsia" w:hAnsiTheme="minorHAnsi"/>
              <w:noProof/>
              <w:sz w:val="21"/>
              <w:szCs w:val="22"/>
            </w:rPr>
          </w:pPr>
          <w:hyperlink w:anchor="_Toc160290661" w:history="1">
            <w:r w:rsidR="007B0712" w:rsidRPr="0005695E">
              <w:rPr>
                <w:rStyle w:val="affff7"/>
                <w:noProof/>
              </w:rPr>
              <w:t>插图索引</w:t>
            </w:r>
            <w:r w:rsidR="007B0712">
              <w:rPr>
                <w:noProof/>
                <w:webHidden/>
              </w:rPr>
              <w:tab/>
            </w:r>
            <w:r w:rsidR="007B0712">
              <w:rPr>
                <w:noProof/>
                <w:webHidden/>
              </w:rPr>
              <w:fldChar w:fldCharType="begin"/>
            </w:r>
            <w:r w:rsidR="007B0712">
              <w:rPr>
                <w:noProof/>
                <w:webHidden/>
              </w:rPr>
              <w:instrText xml:space="preserve"> PAGEREF _Toc160290661 \h </w:instrText>
            </w:r>
            <w:r w:rsidR="007B0712">
              <w:rPr>
                <w:noProof/>
                <w:webHidden/>
              </w:rPr>
            </w:r>
            <w:r w:rsidR="007B0712">
              <w:rPr>
                <w:noProof/>
                <w:webHidden/>
              </w:rPr>
              <w:fldChar w:fldCharType="separate"/>
            </w:r>
            <w:r w:rsidR="007B0712">
              <w:rPr>
                <w:noProof/>
                <w:webHidden/>
              </w:rPr>
              <w:t>16</w:t>
            </w:r>
            <w:r w:rsidR="007B0712">
              <w:rPr>
                <w:noProof/>
                <w:webHidden/>
              </w:rPr>
              <w:fldChar w:fldCharType="end"/>
            </w:r>
          </w:hyperlink>
        </w:p>
        <w:p w14:paraId="65D2B1FF" w14:textId="7312BFFB" w:rsidR="007B0712" w:rsidRDefault="00EE027C">
          <w:pPr>
            <w:pStyle w:val="TOC1"/>
            <w:rPr>
              <w:rFonts w:asciiTheme="minorHAnsi" w:eastAsiaTheme="minorEastAsia" w:hAnsiTheme="minorHAnsi"/>
              <w:noProof/>
              <w:sz w:val="21"/>
              <w:szCs w:val="22"/>
            </w:rPr>
          </w:pPr>
          <w:hyperlink w:anchor="_Toc160290662" w:history="1">
            <w:r w:rsidR="007B0712" w:rsidRPr="0005695E">
              <w:rPr>
                <w:rStyle w:val="affff7"/>
                <w:noProof/>
              </w:rPr>
              <w:t>表格索引</w:t>
            </w:r>
            <w:r w:rsidR="007B0712">
              <w:rPr>
                <w:noProof/>
                <w:webHidden/>
              </w:rPr>
              <w:tab/>
            </w:r>
            <w:r w:rsidR="007B0712">
              <w:rPr>
                <w:noProof/>
                <w:webHidden/>
              </w:rPr>
              <w:fldChar w:fldCharType="begin"/>
            </w:r>
            <w:r w:rsidR="007B0712">
              <w:rPr>
                <w:noProof/>
                <w:webHidden/>
              </w:rPr>
              <w:instrText xml:space="preserve"> PAGEREF _Toc160290662 \h </w:instrText>
            </w:r>
            <w:r w:rsidR="007B0712">
              <w:rPr>
                <w:noProof/>
                <w:webHidden/>
              </w:rPr>
            </w:r>
            <w:r w:rsidR="007B0712">
              <w:rPr>
                <w:noProof/>
                <w:webHidden/>
              </w:rPr>
              <w:fldChar w:fldCharType="separate"/>
            </w:r>
            <w:r w:rsidR="007B0712">
              <w:rPr>
                <w:noProof/>
                <w:webHidden/>
              </w:rPr>
              <w:t>17</w:t>
            </w:r>
            <w:r w:rsidR="007B0712">
              <w:rPr>
                <w:noProof/>
                <w:webHidden/>
              </w:rPr>
              <w:fldChar w:fldCharType="end"/>
            </w:r>
          </w:hyperlink>
        </w:p>
        <w:p w14:paraId="5F03669E" w14:textId="24C84231" w:rsidR="007B0712" w:rsidRDefault="00EE027C">
          <w:pPr>
            <w:pStyle w:val="TOC1"/>
            <w:rPr>
              <w:rFonts w:asciiTheme="minorHAnsi" w:eastAsiaTheme="minorEastAsia" w:hAnsiTheme="minorHAnsi"/>
              <w:noProof/>
              <w:sz w:val="21"/>
              <w:szCs w:val="22"/>
            </w:rPr>
          </w:pPr>
          <w:hyperlink w:anchor="_Toc160290663" w:history="1">
            <w:r w:rsidR="007B0712" w:rsidRPr="0005695E">
              <w:rPr>
                <w:rStyle w:val="affff7"/>
                <w:noProof/>
              </w:rPr>
              <w:t>参考文献</w:t>
            </w:r>
            <w:r w:rsidR="007B0712">
              <w:rPr>
                <w:noProof/>
                <w:webHidden/>
              </w:rPr>
              <w:tab/>
            </w:r>
            <w:r w:rsidR="007B0712">
              <w:rPr>
                <w:noProof/>
                <w:webHidden/>
              </w:rPr>
              <w:fldChar w:fldCharType="begin"/>
            </w:r>
            <w:r w:rsidR="007B0712">
              <w:rPr>
                <w:noProof/>
                <w:webHidden/>
              </w:rPr>
              <w:instrText xml:space="preserve"> PAGEREF _Toc160290663 \h </w:instrText>
            </w:r>
            <w:r w:rsidR="007B0712">
              <w:rPr>
                <w:noProof/>
                <w:webHidden/>
              </w:rPr>
            </w:r>
            <w:r w:rsidR="007B0712">
              <w:rPr>
                <w:noProof/>
                <w:webHidden/>
              </w:rPr>
              <w:fldChar w:fldCharType="separate"/>
            </w:r>
            <w:r w:rsidR="007B0712">
              <w:rPr>
                <w:noProof/>
                <w:webHidden/>
              </w:rPr>
              <w:t>18</w:t>
            </w:r>
            <w:r w:rsidR="007B0712">
              <w:rPr>
                <w:noProof/>
                <w:webHidden/>
              </w:rPr>
              <w:fldChar w:fldCharType="end"/>
            </w:r>
          </w:hyperlink>
        </w:p>
        <w:p w14:paraId="207A9D4A" w14:textId="1900B3BA" w:rsidR="00F12197" w:rsidRDefault="00FF06DC" w:rsidP="00C84A36">
          <w:pPr>
            <w:pStyle w:val="TOC1"/>
            <w:rPr>
              <w:lang w:val="zh-CN"/>
            </w:rPr>
          </w:pPr>
          <w:r>
            <w:rPr>
              <w:lang w:val="zh-CN"/>
            </w:rPr>
            <w:fldChar w:fldCharType="end"/>
          </w:r>
        </w:p>
      </w:sdtContent>
    </w:sdt>
    <w:p w14:paraId="1AF0F41B" w14:textId="77777777" w:rsidR="00F12197" w:rsidRDefault="00F12197">
      <w:pPr>
        <w:pStyle w:val="afff5"/>
        <w:jc w:val="both"/>
        <w:sectPr w:rsidR="00F12197" w:rsidSect="00394551">
          <w:footerReference w:type="default" r:id="rId16"/>
          <w:footnotePr>
            <w:numRestart w:val="eachPage"/>
          </w:footnotePr>
          <w:endnotePr>
            <w:numFmt w:val="decimalEnclosedCircleChinese"/>
          </w:endnotePr>
          <w:pgSz w:w="11906" w:h="16838"/>
          <w:pgMar w:top="2154" w:right="1701" w:bottom="1814" w:left="1701" w:header="964" w:footer="850" w:gutter="113"/>
          <w:pgNumType w:fmt="upperRoman"/>
          <w:cols w:space="0"/>
          <w:docGrid w:linePitch="326"/>
        </w:sectPr>
      </w:pPr>
    </w:p>
    <w:p w14:paraId="28D16994" w14:textId="77777777" w:rsidR="00F12197" w:rsidRDefault="00FF06DC">
      <w:pPr>
        <w:pStyle w:val="afff5"/>
      </w:pPr>
      <w:r>
        <w:rPr>
          <w:rFonts w:hint="eastAsia"/>
        </w:rPr>
        <w:lastRenderedPageBreak/>
        <w:t>主要符号表</w:t>
      </w:r>
    </w:p>
    <w:p w14:paraId="04CC2E55" w14:textId="2F75DF97" w:rsidR="00F12197" w:rsidRDefault="00EE027C" w:rsidP="00C84A36">
      <w:pPr>
        <w:pStyle w:val="afffffd"/>
        <w:ind w:left="1920" w:hanging="1920"/>
      </w:pPr>
      <m:oMath>
        <m:sSub>
          <m:sSubPr>
            <m:ctrlPr>
              <w:rPr>
                <w:rFonts w:ascii="XITS Math" w:hAnsi="XITS Math"/>
              </w:rPr>
            </m:ctrlPr>
          </m:sSubPr>
          <m:e>
            <m:r>
              <w:rPr>
                <w:rFonts w:ascii="XITS Math" w:hAnsi="XITS Math"/>
              </w:rPr>
              <m:t>u</m:t>
            </m:r>
          </m:e>
          <m:sub>
            <m:r>
              <m:rPr>
                <m:sty m:val="p"/>
              </m:rPr>
              <w:rPr>
                <w:rFonts w:ascii="XITS Math" w:hAnsi="XITS Math"/>
              </w:rPr>
              <m:t>0</m:t>
            </m:r>
          </m:sub>
        </m:sSub>
        <m:r>
          <m:rPr>
            <m:sty m:val="p"/>
          </m:rPr>
          <w:rPr>
            <w:rFonts w:ascii="XITS Math" w:hAnsi="XITS Math"/>
          </w:rPr>
          <m:t>(</m:t>
        </m:r>
        <m:r>
          <w:rPr>
            <w:rFonts w:ascii="XITS Math" w:hAnsi="XITS Math"/>
          </w:rPr>
          <m:t>x</m:t>
        </m:r>
        <m:r>
          <m:rPr>
            <m:sty m:val="p"/>
          </m:rPr>
          <w:rPr>
            <w:rFonts w:ascii="XITS Math" w:hAnsi="XITS Math"/>
          </w:rPr>
          <m:t>,</m:t>
        </m:r>
        <m:r>
          <w:rPr>
            <w:rFonts w:ascii="XITS Math" w:hAnsi="XITS Math"/>
          </w:rPr>
          <m:t>y</m:t>
        </m:r>
        <m:r>
          <m:rPr>
            <m:sty m:val="p"/>
          </m:rPr>
          <w:rPr>
            <w:rFonts w:ascii="XITS Math" w:hAnsi="XITS Math"/>
          </w:rPr>
          <m:t>)</m:t>
        </m:r>
      </m:oMath>
      <w:r w:rsidR="00FF06DC">
        <w:rPr>
          <w:rFonts w:hint="eastAsia"/>
        </w:rPr>
        <w:tab/>
      </w:r>
      <w:r w:rsidR="00937B70">
        <w:rPr>
          <w:rFonts w:hint="eastAsia"/>
        </w:rPr>
        <w:t>入射光场</w:t>
      </w:r>
    </w:p>
    <w:p w14:paraId="281A2502" w14:textId="5A4F7DC5" w:rsidR="00F12197" w:rsidRDefault="00937B70" w:rsidP="00C84A36">
      <w:pPr>
        <w:pStyle w:val="afffffd"/>
        <w:ind w:left="1920" w:hanging="1920"/>
      </w:pPr>
      <m:oMath>
        <m:r>
          <w:rPr>
            <w:rFonts w:ascii="XITS Math" w:hAnsi="XITS Math" w:cs="XITS Math"/>
          </w:rPr>
          <m:t>u'(x,y)</m:t>
        </m:r>
      </m:oMath>
      <w:r w:rsidR="00FF06DC">
        <w:rPr>
          <w:rFonts w:hint="eastAsia"/>
        </w:rPr>
        <w:tab/>
      </w:r>
      <w:r>
        <w:rPr>
          <w:rFonts w:hint="eastAsia"/>
        </w:rPr>
        <w:t>经衍射元件相位调制后的光场</w:t>
      </w:r>
    </w:p>
    <w:p w14:paraId="6B21E112" w14:textId="42E75E0F" w:rsidR="00F12197" w:rsidRDefault="00937B70" w:rsidP="00C84A36">
      <w:pPr>
        <w:pStyle w:val="afffffd"/>
        <w:ind w:left="1920" w:hanging="1920"/>
      </w:pPr>
      <m:oMath>
        <m:r>
          <w:rPr>
            <w:rFonts w:ascii="XITS Math" w:hAnsi="XITS Math"/>
          </w:rPr>
          <m:t>u</m:t>
        </m:r>
        <m:r>
          <m:rPr>
            <m:sty m:val="p"/>
          </m:rPr>
          <w:rPr>
            <w:rFonts w:ascii="XITS Math" w:hAnsi="XITS Math"/>
          </w:rPr>
          <m:t>''(</m:t>
        </m:r>
        <m:r>
          <w:rPr>
            <w:rFonts w:ascii="XITS Math" w:hAnsi="XITS Math"/>
          </w:rPr>
          <m:t>x</m:t>
        </m:r>
        <m:r>
          <m:rPr>
            <m:sty m:val="p"/>
          </m:rPr>
          <w:rPr>
            <w:rFonts w:ascii="XITS Math" w:hAnsi="XITS Math"/>
          </w:rPr>
          <m:t>,</m:t>
        </m:r>
        <m:r>
          <w:rPr>
            <w:rFonts w:ascii="XITS Math" w:hAnsi="XITS Math"/>
          </w:rPr>
          <m:t>y</m:t>
        </m:r>
        <m:r>
          <m:rPr>
            <m:sty m:val="p"/>
          </m:rPr>
          <w:rPr>
            <w:rFonts w:ascii="XITS Math" w:hAnsi="XITS Math"/>
          </w:rPr>
          <m:t>)</m:t>
        </m:r>
      </m:oMath>
      <w:r w:rsidR="00FF06DC">
        <w:tab/>
      </w:r>
      <w:r>
        <w:rPr>
          <w:rFonts w:hint="eastAsia"/>
        </w:rPr>
        <w:t>传感器接收到的光场</w:t>
      </w:r>
    </w:p>
    <w:p w14:paraId="62214E63" w14:textId="117F8979" w:rsidR="00BF0A09" w:rsidRDefault="00EE027C" w:rsidP="00C84A36">
      <w:pPr>
        <w:pStyle w:val="afffffd"/>
        <w:ind w:left="1920" w:hanging="1920"/>
      </w:pPr>
      <m:oMath>
        <m:sSub>
          <m:sSubPr>
            <m:ctrlPr>
              <w:rPr>
                <w:rFonts w:ascii="XITS Math" w:hAnsi="XITS Math"/>
              </w:rPr>
            </m:ctrlPr>
          </m:sSubPr>
          <m:e>
            <m:r>
              <w:rPr>
                <w:rFonts w:ascii="XITS Math" w:hAnsi="XITS Math"/>
              </w:rPr>
              <m:t>p</m:t>
            </m:r>
          </m:e>
          <m:sub>
            <m:r>
              <w:rPr>
                <w:rFonts w:ascii="XITS Math" w:hAnsi="XITS Math"/>
              </w:rPr>
              <m:t>λ</m:t>
            </m:r>
          </m:sub>
        </m:sSub>
        <m:d>
          <m:dPr>
            <m:ctrlPr>
              <w:rPr>
                <w:rFonts w:ascii="XITS Math" w:hAnsi="XITS Math"/>
              </w:rPr>
            </m:ctrlPr>
          </m:dPr>
          <m:e>
            <m:r>
              <w:rPr>
                <w:rFonts w:ascii="XITS Math" w:hAnsi="XITS Math"/>
              </w:rPr>
              <m:t>x</m:t>
            </m:r>
            <m:r>
              <m:rPr>
                <m:sty m:val="p"/>
              </m:rPr>
              <w:rPr>
                <w:rFonts w:ascii="XITS Math" w:hAnsi="XITS Math"/>
              </w:rPr>
              <m:t>,</m:t>
            </m:r>
            <m:r>
              <w:rPr>
                <w:rFonts w:ascii="XITS Math" w:hAnsi="XITS Math"/>
              </w:rPr>
              <m:t>y</m:t>
            </m:r>
          </m:e>
        </m:d>
      </m:oMath>
      <w:r w:rsidR="00BF0A09">
        <w:tab/>
      </w:r>
      <w:r w:rsidR="00937B70">
        <w:rPr>
          <w:rFonts w:hint="eastAsia"/>
        </w:rPr>
        <w:t>点扩散函数</w:t>
      </w:r>
    </w:p>
    <w:p w14:paraId="32C90881" w14:textId="343951C1" w:rsidR="00BF0A09" w:rsidRDefault="00937B70" w:rsidP="00C84A36">
      <w:pPr>
        <w:pStyle w:val="afffffd"/>
        <w:ind w:left="1920" w:hanging="1920"/>
      </w:pPr>
      <m:oMath>
        <m:r>
          <w:rPr>
            <w:rFonts w:ascii="XITS Math" w:hAnsi="XITS Math" w:cs="XITS Math"/>
          </w:rPr>
          <m:t>λ(θ)</m:t>
        </m:r>
      </m:oMath>
      <w:r w:rsidR="00BF0A09">
        <w:tab/>
      </w:r>
      <w:r>
        <w:rPr>
          <w:rFonts w:hint="eastAsia"/>
        </w:rPr>
        <w:t>角度为</w:t>
      </w:r>
      <m:oMath>
        <m:r>
          <w:rPr>
            <w:rFonts w:ascii="XITS Math" w:hAnsi="XITS Math" w:cs="XITS Math"/>
          </w:rPr>
          <m:t>θ</m:t>
        </m:r>
      </m:oMath>
      <w:r>
        <w:rPr>
          <w:rFonts w:hint="eastAsia"/>
        </w:rPr>
        <w:t>处对应的波长</w:t>
      </w:r>
    </w:p>
    <w:p w14:paraId="6557FCDA" w14:textId="5B0CFA1D" w:rsidR="00BF0A09" w:rsidRDefault="00937B70" w:rsidP="00C84A36">
      <w:pPr>
        <w:pStyle w:val="afffffd"/>
        <w:ind w:left="1920" w:hanging="1920"/>
      </w:pPr>
      <m:oMath>
        <m:r>
          <w:rPr>
            <w:rFonts w:ascii="XITS Math" w:hAnsi="XITS Math"/>
          </w:rPr>
          <m:t>h</m:t>
        </m:r>
        <m:r>
          <m:rPr>
            <m:sty m:val="p"/>
          </m:rPr>
          <w:rPr>
            <w:rFonts w:ascii="XITS Math" w:hAnsi="XITS Math"/>
          </w:rPr>
          <m:t>(</m:t>
        </m:r>
        <m:r>
          <w:rPr>
            <w:rFonts w:ascii="XITS Math" w:hAnsi="XITS Math"/>
          </w:rPr>
          <m:t>r</m:t>
        </m:r>
        <m:r>
          <m:rPr>
            <m:sty m:val="p"/>
          </m:rPr>
          <w:rPr>
            <w:rFonts w:ascii="XITS Math" w:hAnsi="XITS Math"/>
          </w:rPr>
          <m:t>,</m:t>
        </m:r>
        <m:r>
          <w:rPr>
            <w:rFonts w:ascii="XITS Math" w:hAnsi="XITS Math"/>
          </w:rPr>
          <m:t>θ</m:t>
        </m:r>
        <m:r>
          <m:rPr>
            <m:sty m:val="p"/>
          </m:rPr>
          <w:rPr>
            <w:rFonts w:ascii="XITS Math" w:hAnsi="XITS Math"/>
          </w:rPr>
          <m:t>)</m:t>
        </m:r>
      </m:oMath>
      <w:r w:rsidR="00BF0A09">
        <w:tab/>
      </w:r>
      <w:r>
        <w:rPr>
          <w:rFonts w:hint="eastAsia"/>
        </w:rPr>
        <w:t>衍射元件在</w:t>
      </w:r>
      <m:oMath>
        <m:r>
          <m:rPr>
            <m:sty m:val="p"/>
          </m:rPr>
          <w:rPr>
            <w:rFonts w:ascii="XITS Math" w:hAnsi="XITS Math"/>
          </w:rPr>
          <m:t>(</m:t>
        </m:r>
        <m:r>
          <w:rPr>
            <w:rFonts w:ascii="XITS Math" w:hAnsi="XITS Math"/>
          </w:rPr>
          <m:t>r</m:t>
        </m:r>
        <m:r>
          <m:rPr>
            <m:sty m:val="p"/>
          </m:rPr>
          <w:rPr>
            <w:rFonts w:ascii="XITS Math" w:hAnsi="XITS Math"/>
          </w:rPr>
          <m:t>,</m:t>
        </m:r>
        <m:r>
          <w:rPr>
            <w:rFonts w:ascii="XITS Math" w:hAnsi="XITS Math"/>
          </w:rPr>
          <m:t>θ</m:t>
        </m:r>
        <m:r>
          <m:rPr>
            <m:sty m:val="p"/>
          </m:rPr>
          <w:rPr>
            <w:rFonts w:ascii="XITS Math" w:hAnsi="XITS Math"/>
          </w:rPr>
          <m:t>)</m:t>
        </m:r>
      </m:oMath>
      <w:r>
        <w:rPr>
          <w:rFonts w:hint="eastAsia"/>
        </w:rPr>
        <w:t>处的厚度</w:t>
      </w:r>
    </w:p>
    <w:p w14:paraId="7B8C15AD" w14:textId="763D74E4" w:rsidR="00BF0A09" w:rsidRDefault="00937B70" w:rsidP="00C84A36">
      <w:pPr>
        <w:pStyle w:val="afffffd"/>
        <w:ind w:left="1920" w:hanging="1920"/>
      </w:pPr>
      <m:oMath>
        <m:r>
          <w:rPr>
            <w:rFonts w:ascii="XITS Math" w:hAnsi="XITS Math" w:cs="XITS Math"/>
          </w:rPr>
          <m:t>I</m:t>
        </m:r>
      </m:oMath>
      <w:r w:rsidR="00BF0A09">
        <w:tab/>
      </w:r>
      <w:r>
        <w:rPr>
          <w:rFonts w:hint="eastAsia"/>
        </w:rPr>
        <w:t>原始光谱图像</w:t>
      </w:r>
    </w:p>
    <w:p w14:paraId="48288FEC" w14:textId="1016BC5E" w:rsidR="00BF0A09" w:rsidRDefault="00937B70" w:rsidP="00C84A36">
      <w:pPr>
        <w:pStyle w:val="afffffd"/>
        <w:ind w:left="1920" w:hanging="1920"/>
      </w:pPr>
      <m:oMath>
        <m:r>
          <w:rPr>
            <w:rFonts w:ascii="XITS Math" w:hAnsi="XITS Math" w:cs="XITS Math"/>
          </w:rPr>
          <m:t>J</m:t>
        </m:r>
      </m:oMath>
      <w:r w:rsidR="00BF0A09">
        <w:tab/>
      </w:r>
      <w:r>
        <w:rPr>
          <w:rFonts w:hint="eastAsia"/>
        </w:rPr>
        <w:t>采集到的模糊图像</w:t>
      </w:r>
    </w:p>
    <w:p w14:paraId="57263729" w14:textId="2F6A9469" w:rsidR="00BF0A09" w:rsidRDefault="00937B70" w:rsidP="00C84A36">
      <w:pPr>
        <w:pStyle w:val="afffffd"/>
        <w:ind w:left="1920" w:hanging="1920"/>
      </w:pPr>
      <m:oMath>
        <m:r>
          <m:rPr>
            <m:sty m:val="p"/>
          </m:rPr>
          <w:rPr>
            <w:rFonts w:ascii="XITS Math" w:hAnsi="XITS Math" w:cs="XITS Math"/>
          </w:rPr>
          <m:t>Φ</m:t>
        </m:r>
      </m:oMath>
      <w:r w:rsidR="00BF0A09">
        <w:tab/>
      </w:r>
      <w:r>
        <w:rPr>
          <w:rFonts w:hint="eastAsia"/>
        </w:rPr>
        <w:t>退化矩阵</w:t>
      </w:r>
    </w:p>
    <w:p w14:paraId="701F0558" w14:textId="4E73E5B8" w:rsidR="00BF0A09" w:rsidRDefault="00555523" w:rsidP="00C84A36">
      <w:pPr>
        <w:pStyle w:val="afffffd"/>
        <w:ind w:left="1920" w:hanging="1920"/>
      </w:pPr>
      <m:oMath>
        <m:r>
          <w:rPr>
            <w:rFonts w:ascii="XITS Math" w:hAnsi="XITS Math" w:cs="XITS Math"/>
          </w:rPr>
          <m:t>n</m:t>
        </m:r>
      </m:oMath>
      <w:r w:rsidR="00BF0A09">
        <w:tab/>
      </w:r>
      <w:r>
        <w:rPr>
          <w:rFonts w:hint="eastAsia"/>
        </w:rPr>
        <w:t>噪声</w:t>
      </w:r>
    </w:p>
    <w:p w14:paraId="711CFEEC" w14:textId="7C9B09D6" w:rsidR="00BF0A09" w:rsidRDefault="00555523" w:rsidP="00C84A36">
      <w:pPr>
        <w:pStyle w:val="afffffd"/>
        <w:ind w:left="1920" w:hanging="1920"/>
      </w:pPr>
      <m:oMath>
        <m:r>
          <w:rPr>
            <w:rFonts w:ascii="XITS Math" w:hAnsi="XITS Math" w:cs="XITS Math"/>
          </w:rPr>
          <m:t>R(I)</m:t>
        </m:r>
      </m:oMath>
      <w:r w:rsidR="00BF0A09">
        <w:tab/>
      </w:r>
      <w:r>
        <w:rPr>
          <w:rFonts w:hint="eastAsia"/>
        </w:rPr>
        <w:t>图像</w:t>
      </w:r>
      <m:oMath>
        <m:r>
          <w:rPr>
            <w:rFonts w:ascii="XITS Math" w:hAnsi="XITS Math" w:cs="XITS Math"/>
          </w:rPr>
          <m:t>I</m:t>
        </m:r>
      </m:oMath>
      <w:r>
        <w:rPr>
          <w:rFonts w:hint="eastAsia"/>
        </w:rPr>
        <w:t>对应的噪声</w:t>
      </w:r>
    </w:p>
    <w:p w14:paraId="0E0A8510" w14:textId="4F238F3B" w:rsidR="00BF0A09" w:rsidRPr="00BF0A09" w:rsidRDefault="00BF0A09" w:rsidP="00C84A36">
      <w:pPr>
        <w:pStyle w:val="afffffd"/>
        <w:ind w:left="1920" w:hanging="1920"/>
        <w:sectPr w:rsidR="00BF0A09" w:rsidRPr="00BF0A09" w:rsidSect="00394551">
          <w:footnotePr>
            <w:numRestart w:val="eachPage"/>
          </w:footnotePr>
          <w:endnotePr>
            <w:numFmt w:val="decimalEnclosedCircleChinese"/>
          </w:endnotePr>
          <w:pgSz w:w="11906" w:h="16838"/>
          <w:pgMar w:top="2155" w:right="1701" w:bottom="1814" w:left="1701" w:header="964" w:footer="851" w:gutter="113"/>
          <w:pgNumType w:fmt="upperRoman"/>
          <w:cols w:space="425"/>
          <w:docGrid w:linePitch="326"/>
        </w:sectPr>
      </w:pPr>
    </w:p>
    <w:p w14:paraId="6ED2321F" w14:textId="77777777" w:rsidR="004340E2" w:rsidRPr="004340E2" w:rsidRDefault="004340E2" w:rsidP="00C84A36">
      <w:pPr>
        <w:pStyle w:val="1"/>
      </w:pPr>
      <w:r w:rsidRPr="004340E2">
        <w:rPr>
          <w:rFonts w:hint="eastAsia"/>
        </w:rPr>
        <w:lastRenderedPageBreak/>
        <w:t xml:space="preserve"> </w:t>
      </w:r>
      <w:r w:rsidRPr="004340E2">
        <w:t xml:space="preserve"> </w:t>
      </w:r>
      <w:bookmarkStart w:id="2" w:name="_Toc160206964"/>
      <w:bookmarkStart w:id="3" w:name="_Toc160290641"/>
      <w:r w:rsidRPr="004340E2">
        <w:rPr>
          <w:rFonts w:hint="eastAsia"/>
        </w:rPr>
        <w:t>引言</w:t>
      </w:r>
      <w:bookmarkEnd w:id="2"/>
      <w:bookmarkEnd w:id="3"/>
    </w:p>
    <w:p w14:paraId="4042E21E" w14:textId="5C07FB51" w:rsidR="0054155D" w:rsidRPr="0054155D" w:rsidRDefault="0054155D" w:rsidP="00C84A36">
      <w:r w:rsidRPr="0054155D">
        <w:rPr>
          <w:rFonts w:hint="eastAsia"/>
        </w:rPr>
        <w:t>在物质的识别和检测中，常常通过质谱、核磁谱、色谱、光谱这“四大名谱”来进行鉴别和分析，而光谱相较于其他三者具有分析速度快、操作简便等优点，并且是唯一可以制造小型化系统的分析方法。</w:t>
      </w:r>
    </w:p>
    <w:p w14:paraId="0E044498" w14:textId="71D49CFC" w:rsidR="00415EC6" w:rsidRDefault="0054155D" w:rsidP="00C84A36">
      <w:r w:rsidRPr="0054155D">
        <w:rPr>
          <w:rFonts w:hint="eastAsia"/>
        </w:rPr>
        <w:t>在农业、医学等领域的应用场景中，往往需要从图像中获取农作物健康状况，定量分析细胞、组织中的病理变化，这时传统的</w:t>
      </w:r>
      <w:r w:rsidRPr="0054155D">
        <w:rPr>
          <w:rFonts w:hint="eastAsia"/>
        </w:rPr>
        <w:t>R</w:t>
      </w:r>
      <w:r w:rsidRPr="0054155D">
        <w:t>GB</w:t>
      </w:r>
      <w:r w:rsidRPr="0054155D">
        <w:rPr>
          <w:rFonts w:hint="eastAsia"/>
        </w:rPr>
        <w:t>图像已经不能提供足够的信息，需要在光谱维度上作更为细致的分割，即为高光谱成像</w:t>
      </w:r>
      <w:r w:rsidR="00415EC6">
        <w:rPr>
          <w:rFonts w:hint="eastAsia"/>
        </w:rPr>
        <w:t>，高光谱图像的示意图如图</w:t>
      </w:r>
      <w:r w:rsidR="00415EC6">
        <w:rPr>
          <w:rFonts w:hint="eastAsia"/>
        </w:rPr>
        <w:t>1</w:t>
      </w:r>
      <w:r w:rsidR="00415EC6">
        <w:t>.1</w:t>
      </w:r>
      <w:r w:rsidR="00415EC6">
        <w:rPr>
          <w:rFonts w:hint="eastAsia"/>
        </w:rPr>
        <w:t>所示，可以形象地称之为“高光谱数据立方体”</w:t>
      </w:r>
      <w:r w:rsidRPr="0054155D">
        <w:rPr>
          <w:rFonts w:hint="eastAsia"/>
        </w:rPr>
        <w:t>。传统的高光谱成像系统有基于窄带滤光片的系统、基于迈克尔逊干涉仪的系统、基于色散元件的系统等</w:t>
      </w:r>
      <w:r w:rsidR="007A71BB" w:rsidRPr="007A71BB">
        <w:rPr>
          <w:vertAlign w:val="superscript"/>
        </w:rPr>
        <w:fldChar w:fldCharType="begin"/>
      </w:r>
      <w:r w:rsidR="007A71BB" w:rsidRPr="007A71BB">
        <w:rPr>
          <w:vertAlign w:val="superscript"/>
        </w:rPr>
        <w:instrText xml:space="preserve"> </w:instrText>
      </w:r>
      <w:r w:rsidR="007A71BB" w:rsidRPr="007A71BB">
        <w:rPr>
          <w:rFonts w:hint="eastAsia"/>
          <w:vertAlign w:val="superscript"/>
        </w:rPr>
        <w:instrText>REF _Ref160288713 \r \h</w:instrText>
      </w:r>
      <w:r w:rsidR="007A71BB" w:rsidRPr="007A71BB">
        <w:rPr>
          <w:vertAlign w:val="superscript"/>
        </w:rPr>
        <w:instrText xml:space="preserve"> </w:instrText>
      </w:r>
      <w:r w:rsidR="007A71BB">
        <w:rPr>
          <w:vertAlign w:val="superscript"/>
        </w:rPr>
        <w:instrText xml:space="preserve"> \* MERGEFORMAT </w:instrText>
      </w:r>
      <w:r w:rsidR="007A71BB" w:rsidRPr="007A71BB">
        <w:rPr>
          <w:vertAlign w:val="superscript"/>
        </w:rPr>
      </w:r>
      <w:r w:rsidR="007A71BB" w:rsidRPr="007A71BB">
        <w:rPr>
          <w:vertAlign w:val="superscript"/>
        </w:rPr>
        <w:fldChar w:fldCharType="separate"/>
      </w:r>
      <w:r w:rsidR="007A71BB" w:rsidRPr="007A71BB">
        <w:rPr>
          <w:vertAlign w:val="superscript"/>
        </w:rPr>
        <w:t>[1]</w:t>
      </w:r>
      <w:r w:rsidR="007A71BB" w:rsidRPr="007A71BB">
        <w:rPr>
          <w:vertAlign w:val="superscript"/>
        </w:rPr>
        <w:fldChar w:fldCharType="end"/>
      </w:r>
      <w:r w:rsidRPr="0054155D">
        <w:rPr>
          <w:rFonts w:hint="eastAsia"/>
        </w:rPr>
        <w:t>。根据奈奎斯特的理论，光谱分辨率、空间分辨率、时间分辨率不可兼得，这也就意味着如果想要获取物体的全部二</w:t>
      </w:r>
      <w:proofErr w:type="gramStart"/>
      <w:r w:rsidRPr="0054155D">
        <w:rPr>
          <w:rFonts w:hint="eastAsia"/>
        </w:rPr>
        <w:t>维信息</w:t>
      </w:r>
      <w:proofErr w:type="gramEnd"/>
      <w:r w:rsidRPr="0054155D">
        <w:rPr>
          <w:rFonts w:hint="eastAsia"/>
        </w:rPr>
        <w:t>以及光谱信息，传统方法需要对物体进行空间维度或光谱维度扫描，需要消耗大量的时间。</w:t>
      </w:r>
    </w:p>
    <w:p w14:paraId="2AD63DF5" w14:textId="77777777" w:rsidR="00415EC6" w:rsidRDefault="00415EC6" w:rsidP="00C84A36">
      <w:pPr>
        <w:pStyle w:val="affffd"/>
      </w:pPr>
      <w:r>
        <w:rPr>
          <w:noProof/>
        </w:rPr>
        <w:drawing>
          <wp:inline distT="0" distB="0" distL="0" distR="0" wp14:anchorId="14699E43" wp14:editId="1D246F10">
            <wp:extent cx="4231005" cy="2731135"/>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31005" cy="2731135"/>
                    </a:xfrm>
                    <a:prstGeom prst="rect">
                      <a:avLst/>
                    </a:prstGeom>
                    <a:noFill/>
                  </pic:spPr>
                </pic:pic>
              </a:graphicData>
            </a:graphic>
          </wp:inline>
        </w:drawing>
      </w:r>
    </w:p>
    <w:p w14:paraId="442784E2" w14:textId="59F3CA32" w:rsidR="00415EC6" w:rsidRDefault="00415EC6" w:rsidP="00415EC6">
      <w:pPr>
        <w:pStyle w:val="af2"/>
      </w:pPr>
      <w:bookmarkStart w:id="4" w:name="_Toc160305107"/>
      <w:r>
        <w:rPr>
          <w:rFonts w:hint="eastAsia"/>
        </w:rPr>
        <w:t>图</w:t>
      </w:r>
      <w:r w:rsidR="0049699B">
        <w:rPr>
          <w:rFonts w:asciiTheme="minorHAnsi" w:hAnsiTheme="minorHAnsi" w:cstheme="minorHAnsi"/>
        </w:rPr>
        <w:t>1</w:t>
      </w:r>
      <w:r w:rsidR="00670885" w:rsidRPr="0049699B">
        <w:rPr>
          <w:rFonts w:asciiTheme="minorHAnsi" w:hAnsiTheme="minorHAnsi" w:cstheme="minorHAnsi"/>
        </w:rPr>
        <w:t>.</w:t>
      </w:r>
      <w:r w:rsidR="00670885" w:rsidRPr="0049699B">
        <w:rPr>
          <w:rFonts w:asciiTheme="minorHAnsi" w:hAnsiTheme="minorHAnsi" w:cstheme="minorHAnsi"/>
        </w:rPr>
        <w:fldChar w:fldCharType="begin"/>
      </w:r>
      <w:r w:rsidR="00670885" w:rsidRPr="0049699B">
        <w:rPr>
          <w:rFonts w:asciiTheme="minorHAnsi" w:hAnsiTheme="minorHAnsi" w:cstheme="minorHAnsi"/>
        </w:rPr>
        <w:instrText xml:space="preserve"> SEQ </w:instrText>
      </w:r>
      <w:r w:rsidR="00670885" w:rsidRPr="0049699B">
        <w:rPr>
          <w:rFonts w:asciiTheme="minorHAnsi" w:hAnsiTheme="minorHAnsi" w:cstheme="minorHAnsi"/>
        </w:rPr>
        <w:instrText>图</w:instrText>
      </w:r>
      <w:r w:rsidR="00670885" w:rsidRPr="0049699B">
        <w:rPr>
          <w:rFonts w:asciiTheme="minorHAnsi" w:hAnsiTheme="minorHAnsi" w:cstheme="minorHAnsi"/>
        </w:rPr>
        <w:instrText xml:space="preserve"> \* ARABIC \s 1 </w:instrText>
      </w:r>
      <w:r w:rsidR="00670885" w:rsidRPr="0049699B">
        <w:rPr>
          <w:rFonts w:asciiTheme="minorHAnsi" w:hAnsiTheme="minorHAnsi" w:cstheme="minorHAnsi"/>
        </w:rPr>
        <w:fldChar w:fldCharType="separate"/>
      </w:r>
      <w:r w:rsidR="00670885" w:rsidRPr="0049699B">
        <w:rPr>
          <w:rFonts w:asciiTheme="minorHAnsi" w:hAnsiTheme="minorHAnsi" w:cstheme="minorHAnsi"/>
          <w:noProof/>
        </w:rPr>
        <w:t>1</w:t>
      </w:r>
      <w:r w:rsidR="00670885" w:rsidRPr="0049699B">
        <w:rPr>
          <w:rFonts w:asciiTheme="minorHAnsi" w:hAnsiTheme="minorHAnsi" w:cstheme="minorHAnsi"/>
        </w:rPr>
        <w:fldChar w:fldCharType="end"/>
      </w:r>
      <w:r>
        <w:t xml:space="preserve"> </w:t>
      </w:r>
      <w:r>
        <w:rPr>
          <w:rFonts w:hint="eastAsia"/>
        </w:rPr>
        <w:t>高光谱数据立方体</w:t>
      </w:r>
      <w:bookmarkEnd w:id="4"/>
    </w:p>
    <w:p w14:paraId="60E96014" w14:textId="146551EA" w:rsidR="0054155D" w:rsidRPr="0054155D" w:rsidRDefault="0054155D" w:rsidP="00C84A36">
      <w:r w:rsidRPr="0054155D">
        <w:rPr>
          <w:rFonts w:hint="eastAsia"/>
        </w:rPr>
        <w:t>为了</w:t>
      </w:r>
      <w:proofErr w:type="gramStart"/>
      <w:r w:rsidRPr="0054155D">
        <w:rPr>
          <w:rFonts w:hint="eastAsia"/>
        </w:rPr>
        <w:t>突破空谱分辨率</w:t>
      </w:r>
      <w:proofErr w:type="gramEnd"/>
      <w:r w:rsidRPr="0054155D">
        <w:rPr>
          <w:rFonts w:hint="eastAsia"/>
        </w:rPr>
        <w:t>和时间分辨率相互制约的关系，产生了计算光谱成像技术，即对输入的光谱信息进行编码，然后通过算法将获取的信息重建为图像，达到高分辨率、实时成像的目的。</w:t>
      </w:r>
    </w:p>
    <w:p w14:paraId="505B2D7E" w14:textId="0CB2231F" w:rsidR="0054155D" w:rsidRDefault="0054155D" w:rsidP="00C84A36">
      <w:r w:rsidRPr="0054155D">
        <w:rPr>
          <w:rFonts w:hint="eastAsia"/>
        </w:rPr>
        <w:t>常见的几种编码方式有衍射元件编码、孔径编码、滤光片编码。经过编码之</w:t>
      </w:r>
      <w:r w:rsidRPr="0054155D">
        <w:rPr>
          <w:rFonts w:hint="eastAsia"/>
        </w:rPr>
        <w:lastRenderedPageBreak/>
        <w:t>后的信息在传感器上可以采集到模糊的编码图像，根据成像的原理建立相关模型，设计重建算法，可以将模糊图像重建为清晰的高光谱图像。重建的准确度与算法的设计有关，因此算法的优化是系统优化的重要方向。</w:t>
      </w:r>
    </w:p>
    <w:p w14:paraId="75782ACB" w14:textId="7F1A3ED9" w:rsidR="00BF0A09" w:rsidRDefault="00415EC6" w:rsidP="00C84A36">
      <w:r>
        <w:rPr>
          <w:rFonts w:hint="eastAsia"/>
        </w:rPr>
        <w:t>本作品旨在搭建一个简易、微型的高光谱成像系统，采用一种经过特殊设计的旋转衍射元件对图像进行编码，</w:t>
      </w:r>
      <w:r w:rsidR="00BF0A09">
        <w:rPr>
          <w:rFonts w:hint="eastAsia"/>
        </w:rPr>
        <w:t>采用的重建</w:t>
      </w:r>
      <w:r w:rsidR="00BF0A09" w:rsidRPr="00BF0A09">
        <w:rPr>
          <w:rFonts w:hint="eastAsia"/>
        </w:rPr>
        <w:t>算法结合基于模型的优化算法和神经网络算法</w:t>
      </w:r>
      <w:r w:rsidR="00BF0A09">
        <w:rPr>
          <w:rFonts w:hint="eastAsia"/>
        </w:rPr>
        <w:t>，最终实现将三通道的</w:t>
      </w:r>
      <w:r w:rsidR="00BF0A09">
        <w:rPr>
          <w:rFonts w:hint="eastAsia"/>
        </w:rPr>
        <w:t>R</w:t>
      </w:r>
      <w:r w:rsidR="00BF0A09">
        <w:t>GB</w:t>
      </w:r>
      <w:r w:rsidR="00BF0A09">
        <w:rPr>
          <w:rFonts w:hint="eastAsia"/>
        </w:rPr>
        <w:t>图像还原为六通道的光谱图像的效果，以验证物理模型和重建算法的准确性与有效性。</w:t>
      </w:r>
    </w:p>
    <w:p w14:paraId="155D26C5" w14:textId="77777777" w:rsidR="00BF0A09" w:rsidRDefault="00BF0A09" w:rsidP="00C84A36">
      <w:r>
        <w:rPr>
          <w:rFonts w:hint="eastAsia"/>
        </w:rPr>
        <w:t>本文将从作品的技术原理出发，首先介绍成像的原理与过程、图像重建算法的步骤，接着描述实验过程，包括点扩散函数标定、仿真实验、真实物体实拍重建实验三个部分，最后对实验以及作品进行总结，提出现有结果的不足之处以及未来的优化方向。</w:t>
      </w:r>
    </w:p>
    <w:p w14:paraId="24D50E1B" w14:textId="77777777" w:rsidR="00E5342F" w:rsidRDefault="00E5342F" w:rsidP="00C84A36"/>
    <w:p w14:paraId="17DFC366" w14:textId="31A512F5" w:rsidR="00E5342F" w:rsidRPr="0054155D" w:rsidRDefault="00E5342F" w:rsidP="00C84A36">
      <w:pPr>
        <w:sectPr w:rsidR="00E5342F" w:rsidRPr="0054155D" w:rsidSect="00394551">
          <w:footerReference w:type="default" r:id="rId18"/>
          <w:footnotePr>
            <w:numRestart w:val="eachPage"/>
          </w:footnotePr>
          <w:endnotePr>
            <w:numFmt w:val="decimalEnclosedCircleChinese"/>
          </w:endnotePr>
          <w:pgSz w:w="11906" w:h="16838"/>
          <w:pgMar w:top="2155" w:right="1701" w:bottom="1814" w:left="1701" w:header="964" w:footer="851" w:gutter="113"/>
          <w:pgNumType w:start="1"/>
          <w:cols w:space="425"/>
          <w:docGrid w:linePitch="326"/>
        </w:sectPr>
      </w:pPr>
    </w:p>
    <w:p w14:paraId="59634D2C" w14:textId="77777777" w:rsidR="004340E2" w:rsidRDefault="004340E2" w:rsidP="00C84A36">
      <w:pPr>
        <w:pStyle w:val="1"/>
      </w:pPr>
      <w:r>
        <w:lastRenderedPageBreak/>
        <w:t xml:space="preserve">  </w:t>
      </w:r>
      <w:bookmarkStart w:id="5" w:name="_Toc160290642"/>
      <w:r>
        <w:rPr>
          <w:rFonts w:hint="eastAsia"/>
        </w:rPr>
        <w:t>技术原理</w:t>
      </w:r>
      <w:bookmarkEnd w:id="5"/>
    </w:p>
    <w:p w14:paraId="0C2F6500" w14:textId="6F17203B" w:rsidR="00F12197" w:rsidRDefault="00FF06DC" w:rsidP="00C84A36">
      <w:pPr>
        <w:pStyle w:val="22"/>
      </w:pPr>
      <w:r>
        <w:rPr>
          <w:rFonts w:hint="eastAsia"/>
        </w:rPr>
        <w:t xml:space="preserve"> </w:t>
      </w:r>
      <w:r>
        <w:t xml:space="preserve"> </w:t>
      </w:r>
      <w:bookmarkStart w:id="6" w:name="_Toc160290643"/>
      <w:r w:rsidR="00773A42">
        <w:rPr>
          <w:rFonts w:hint="eastAsia"/>
        </w:rPr>
        <w:t>旋转衍射元件</w:t>
      </w:r>
      <w:bookmarkEnd w:id="6"/>
    </w:p>
    <w:p w14:paraId="653C6B32" w14:textId="430305F8" w:rsidR="00107AB8" w:rsidRPr="00107AB8" w:rsidRDefault="00107AB8" w:rsidP="00C84A36">
      <w:pPr>
        <w:pStyle w:val="32"/>
      </w:pPr>
      <w:r>
        <w:rPr>
          <w:rFonts w:hint="eastAsia"/>
        </w:rPr>
        <w:t xml:space="preserve"> </w:t>
      </w:r>
      <w:r>
        <w:t xml:space="preserve"> </w:t>
      </w:r>
      <w:bookmarkStart w:id="7" w:name="_Toc160290644"/>
      <w:r>
        <w:rPr>
          <w:rFonts w:hint="eastAsia"/>
        </w:rPr>
        <w:t>衍射光学元件</w:t>
      </w:r>
      <w:bookmarkEnd w:id="7"/>
    </w:p>
    <w:p w14:paraId="3EDB93DD" w14:textId="444B817E" w:rsidR="00F12197" w:rsidRDefault="006E1674" w:rsidP="00C84A36">
      <w:r>
        <w:rPr>
          <w:rFonts w:hint="eastAsia"/>
        </w:rPr>
        <w:t>衍射光学元件</w:t>
      </w:r>
      <w:r w:rsidR="00AF1665">
        <w:rPr>
          <w:rFonts w:hint="eastAsia"/>
        </w:rPr>
        <w:t>（</w:t>
      </w:r>
      <w:r w:rsidR="00AF1665">
        <w:rPr>
          <w:rFonts w:hint="eastAsia"/>
        </w:rPr>
        <w:t>D</w:t>
      </w:r>
      <w:r w:rsidR="00AF1665">
        <w:t>iffractive Optical Element, DOE</w:t>
      </w:r>
      <w:r w:rsidR="00AF1665">
        <w:rPr>
          <w:rFonts w:hint="eastAsia"/>
        </w:rPr>
        <w:t>）是一类通过制作在基板材料上的微结构图案，达到</w:t>
      </w:r>
      <w:proofErr w:type="gramStart"/>
      <w:r w:rsidR="00AF1665">
        <w:rPr>
          <w:rFonts w:hint="eastAsia"/>
        </w:rPr>
        <w:t>对光场</w:t>
      </w:r>
      <w:proofErr w:type="gramEnd"/>
      <w:r w:rsidR="00AF1665">
        <w:rPr>
          <w:rFonts w:hint="eastAsia"/>
        </w:rPr>
        <w:t>进行调制的功能的器件。结合通过</w:t>
      </w:r>
      <w:r w:rsidR="00AF1665">
        <w:rPr>
          <w:rFonts w:hint="eastAsia"/>
        </w:rPr>
        <w:t>D</w:t>
      </w:r>
      <w:r w:rsidR="00AF1665">
        <w:t>OE</w:t>
      </w:r>
      <w:r w:rsidR="00AF1665">
        <w:rPr>
          <w:rFonts w:hint="eastAsia"/>
        </w:rPr>
        <w:t>后的</w:t>
      </w:r>
      <w:proofErr w:type="gramStart"/>
      <w:r w:rsidR="00AF1665">
        <w:rPr>
          <w:rFonts w:hint="eastAsia"/>
        </w:rPr>
        <w:t>光场信息</w:t>
      </w:r>
      <w:proofErr w:type="gramEnd"/>
      <w:r w:rsidR="00AF1665">
        <w:rPr>
          <w:rFonts w:hint="eastAsia"/>
        </w:rPr>
        <w:t>与</w:t>
      </w:r>
      <w:r w:rsidR="00AF1665">
        <w:rPr>
          <w:rFonts w:hint="eastAsia"/>
        </w:rPr>
        <w:t>D</w:t>
      </w:r>
      <w:r w:rsidR="00AF1665">
        <w:t>OE</w:t>
      </w:r>
      <w:r w:rsidR="00AF1665">
        <w:rPr>
          <w:rFonts w:hint="eastAsia"/>
        </w:rPr>
        <w:t>表面的微结构特性，可以计算出入射光场。</w:t>
      </w:r>
      <w:r w:rsidR="00AF1665">
        <w:rPr>
          <w:rFonts w:hint="eastAsia"/>
        </w:rPr>
        <w:t>D</w:t>
      </w:r>
      <w:r w:rsidR="00AF1665">
        <w:t>OE</w:t>
      </w:r>
      <w:proofErr w:type="gramStart"/>
      <w:r w:rsidR="00AF1665">
        <w:rPr>
          <w:rFonts w:hint="eastAsia"/>
        </w:rPr>
        <w:t>对光场</w:t>
      </w:r>
      <w:proofErr w:type="gramEnd"/>
      <w:r w:rsidR="00AF1665">
        <w:rPr>
          <w:rFonts w:hint="eastAsia"/>
        </w:rPr>
        <w:t>的调制方式有许多种，</w:t>
      </w:r>
      <w:r w:rsidR="0030708E">
        <w:rPr>
          <w:rFonts w:hint="eastAsia"/>
        </w:rPr>
        <w:t>其中比较常见的是相位调制。下面以相位调制为例具体计算</w:t>
      </w:r>
      <w:r w:rsidR="0030708E">
        <w:rPr>
          <w:rFonts w:hint="eastAsia"/>
        </w:rPr>
        <w:t>D</w:t>
      </w:r>
      <w:r w:rsidR="0030708E">
        <w:t>OE</w:t>
      </w:r>
      <w:r w:rsidR="0030708E">
        <w:rPr>
          <w:rFonts w:hint="eastAsia"/>
        </w:rPr>
        <w:t>的调制过程。</w:t>
      </w:r>
    </w:p>
    <w:p w14:paraId="1FB3988A" w14:textId="10B39A52" w:rsidR="0030708E" w:rsidRDefault="0030708E" w:rsidP="00C84A36">
      <w:r>
        <w:rPr>
          <w:rFonts w:hint="eastAsia"/>
        </w:rPr>
        <w:t>假设入射光场的复振幅表达式为</w:t>
      </w:r>
    </w:p>
    <w:bookmarkStart w:id="8" w:name="_Hlk160214812"/>
    <w:p w14:paraId="7BCDD308" w14:textId="452142AD" w:rsidR="00FE61D5" w:rsidRPr="00FE61D5" w:rsidRDefault="00EE027C" w:rsidP="00C84A36">
      <w:pPr>
        <w:pStyle w:val="afffffb"/>
        <w:rPr>
          <w:rFonts w:ascii="Times New Roman" w:hAnsi="Times New Roman"/>
        </w:rPr>
      </w:pPr>
      <m:oMathPara>
        <m:oMath>
          <m:eqArr>
            <m:eqArrPr>
              <m:maxDist m:val="1"/>
              <m:ctrlPr/>
            </m:eqArrPr>
            <m:e>
              <m:sSub>
                <m:sSubPr>
                  <m:ctrlPr/>
                </m:sSubPr>
                <m:e>
                  <m:r>
                    <m:t>u</m:t>
                  </m:r>
                </m:e>
                <m:sub>
                  <m:r>
                    <m:t>0</m:t>
                  </m:r>
                </m:sub>
              </m:sSub>
              <m:d>
                <m:dPr>
                  <m:ctrlPr/>
                </m:dPr>
                <m:e>
                  <m:r>
                    <m:t>x, y</m:t>
                  </m:r>
                </m:e>
              </m:d>
              <m:r>
                <m:t>=A</m:t>
              </m:r>
              <m:d>
                <m:dPr>
                  <m:ctrlPr/>
                </m:dPr>
                <m:e>
                  <m:r>
                    <m:t>x,y</m:t>
                  </m:r>
                </m:e>
              </m:d>
              <m:sSup>
                <m:sSupPr>
                  <m:ctrlPr/>
                </m:sSupPr>
                <m:e>
                  <m:r>
                    <m:t>e</m:t>
                  </m:r>
                </m:e>
                <m:sup>
                  <m:r>
                    <m:t>i</m:t>
                  </m:r>
                  <m:sSub>
                    <m:sSubPr>
                      <m:ctrlPr/>
                    </m:sSubPr>
                    <m:e>
                      <m:r>
                        <m:t>ϕ</m:t>
                      </m:r>
                    </m:e>
                    <m:sub>
                      <m:r>
                        <m:t>0</m:t>
                      </m:r>
                    </m:sub>
                  </m:sSub>
                  <m:d>
                    <m:dPr>
                      <m:ctrlPr/>
                    </m:dPr>
                    <m:e>
                      <m:r>
                        <m:t>x,y</m:t>
                      </m:r>
                    </m:e>
                  </m:d>
                </m:sup>
              </m:sSup>
              <m:r>
                <m:t>#</m:t>
              </m:r>
              <m:d>
                <m:dPr>
                  <m:ctrlPr/>
                </m:dPr>
                <m:e>
                  <m:r>
                    <w:fldChar w:fldCharType="begin"/>
                  </m:r>
                  <m:r>
                    <m:t xml:space="preserve"> STYLEREF 1 \s </m:t>
                  </m:r>
                  <m:r>
                    <w:fldChar w:fldCharType="separate"/>
                  </m:r>
                  <m:r>
                    <w:rPr>
                      <w:noProof/>
                    </w:rPr>
                    <m:t>2</m:t>
                  </m:r>
                  <m:r>
                    <w:fldChar w:fldCharType="end"/>
                  </m:r>
                  <m:r>
                    <w:noBreakHyphen/>
                  </m:r>
                  <m:r>
                    <w:fldChar w:fldCharType="begin"/>
                  </m:r>
                  <m:r>
                    <m:t xml:space="preserve"> SEQ Equation \* ARABIC \s 1 </m:t>
                  </m:r>
                  <m:r>
                    <w:fldChar w:fldCharType="separate"/>
                  </m:r>
                  <m:r>
                    <w:rPr>
                      <w:noProof/>
                    </w:rPr>
                    <m:t>1</m:t>
                  </m:r>
                  <m:r>
                    <w:fldChar w:fldCharType="end"/>
                  </m:r>
                </m:e>
              </m:d>
            </m:e>
          </m:eqArr>
        </m:oMath>
      </m:oMathPara>
    </w:p>
    <w:bookmarkEnd w:id="8"/>
    <w:p w14:paraId="005E51E4" w14:textId="6772463B" w:rsidR="0030708E" w:rsidRPr="0030708E" w:rsidRDefault="0030708E" w:rsidP="00C84A36">
      <w:pPr>
        <w:rPr>
          <w:i/>
        </w:rPr>
      </w:pPr>
      <w:r>
        <w:rPr>
          <w:rFonts w:hint="eastAsia"/>
        </w:rPr>
        <w:t>其中，</w:t>
      </w:r>
      <m:oMath>
        <m:r>
          <w:rPr>
            <w:rFonts w:ascii="XITS Math" w:hAnsi="XITS Math" w:cs="XITS Math"/>
          </w:rPr>
          <m:t>x,y</m:t>
        </m:r>
      </m:oMath>
      <w:r>
        <w:rPr>
          <w:rFonts w:hint="eastAsia"/>
        </w:rPr>
        <w:t>为点的空间横坐标与纵坐标，</w:t>
      </w:r>
      <m:oMath>
        <m:r>
          <w:rPr>
            <w:rFonts w:ascii="XITS Math" w:hAnsi="XITS Math" w:cs="XITS Math"/>
          </w:rPr>
          <m:t>A(x,y)</m:t>
        </m:r>
      </m:oMath>
      <w:r>
        <w:rPr>
          <w:rFonts w:hint="eastAsia"/>
        </w:rPr>
        <w:t>代表这一点的振幅，</w:t>
      </w:r>
      <m:oMath>
        <m:sSub>
          <m:sSubPr>
            <m:ctrlPr>
              <w:rPr>
                <w:rFonts w:ascii="XITS Math" w:hAnsi="XITS Math" w:cs="XITS Math"/>
                <w:i/>
              </w:rPr>
            </m:ctrlPr>
          </m:sSubPr>
          <m:e>
            <m:r>
              <w:rPr>
                <w:rFonts w:ascii="XITS Math" w:hAnsi="XITS Math" w:cs="XITS Math"/>
              </w:rPr>
              <m:t>ϕ</m:t>
            </m:r>
          </m:e>
          <m:sub>
            <m:r>
              <w:rPr>
                <w:rFonts w:ascii="XITS Math" w:hAnsi="XITS Math" w:cs="XITS Math"/>
              </w:rPr>
              <m:t>0</m:t>
            </m:r>
          </m:sub>
        </m:sSub>
        <m:d>
          <m:dPr>
            <m:ctrlPr>
              <w:rPr>
                <w:rFonts w:ascii="XITS Math" w:hAnsi="XITS Math" w:cs="XITS Math"/>
                <w:i/>
              </w:rPr>
            </m:ctrlPr>
          </m:dPr>
          <m:e>
            <m:r>
              <w:rPr>
                <w:rFonts w:ascii="XITS Math" w:hAnsi="XITS Math" w:cs="XITS Math"/>
              </w:rPr>
              <m:t>x,y</m:t>
            </m:r>
          </m:e>
        </m:d>
      </m:oMath>
      <w:r>
        <w:rPr>
          <w:rFonts w:hint="eastAsia"/>
        </w:rPr>
        <w:t>为</w:t>
      </w:r>
      <w:r w:rsidR="00573499">
        <w:rPr>
          <w:rFonts w:hint="eastAsia"/>
        </w:rPr>
        <w:t>这一点的相位。衍射元件</w:t>
      </w:r>
      <w:proofErr w:type="gramStart"/>
      <w:r w:rsidR="00573499">
        <w:rPr>
          <w:rFonts w:hint="eastAsia"/>
        </w:rPr>
        <w:t>对光场</w:t>
      </w:r>
      <w:proofErr w:type="gramEnd"/>
      <w:r w:rsidR="00573499">
        <w:rPr>
          <w:rFonts w:hint="eastAsia"/>
        </w:rPr>
        <w:t>的相位进行调制：</w:t>
      </w:r>
    </w:p>
    <w:p w14:paraId="46EA9457" w14:textId="630A96CC" w:rsidR="00F3327B" w:rsidRPr="00F3327B" w:rsidRDefault="00EE027C" w:rsidP="00C84A36">
      <w:pPr>
        <w:pStyle w:val="afffffb"/>
        <w:rPr>
          <w:rFonts w:ascii="Times New Roman" w:hAnsi="Times New Roman"/>
        </w:rPr>
      </w:pPr>
      <m:oMathPara>
        <m:oMath>
          <m:eqArr>
            <m:eqArrPr>
              <m:maxDist m:val="1"/>
              <m:ctrlPr/>
            </m:eqArrPr>
            <m:e>
              <m:sSub>
                <m:sSubPr>
                  <m:ctrlPr/>
                </m:sSubPr>
                <m:e>
                  <m:r>
                    <m:t>ϕ</m:t>
                  </m:r>
                </m:e>
                <m:sub>
                  <m:r>
                    <m:t>h</m:t>
                  </m:r>
                </m:sub>
              </m:sSub>
              <m:d>
                <m:dPr>
                  <m:ctrlPr/>
                </m:dPr>
                <m:e>
                  <m:r>
                    <m:t>x,y</m:t>
                  </m:r>
                </m:e>
              </m:d>
              <m:r>
                <m:t>=</m:t>
              </m:r>
              <m:f>
                <m:fPr>
                  <m:ctrlPr/>
                </m:fPr>
                <m:num>
                  <m:r>
                    <m:t>2π</m:t>
                  </m:r>
                </m:num>
                <m:den>
                  <m:r>
                    <m:t>λ</m:t>
                  </m:r>
                </m:den>
              </m:f>
              <m:d>
                <m:dPr>
                  <m:ctrlPr/>
                </m:dPr>
                <m:e>
                  <m:sSub>
                    <m:sSubPr>
                      <m:ctrlPr/>
                    </m:sSubPr>
                    <m:e>
                      <m:r>
                        <m:t>n</m:t>
                      </m:r>
                    </m:e>
                    <m:sub>
                      <m:r>
                        <m:t>λ</m:t>
                      </m:r>
                    </m:sub>
                  </m:sSub>
                  <m:r>
                    <m:t>-</m:t>
                  </m:r>
                  <m:sSub>
                    <m:sSubPr>
                      <m:ctrlPr/>
                    </m:sSubPr>
                    <m:e>
                      <m:r>
                        <m:t>n</m:t>
                      </m:r>
                    </m:e>
                    <m:sub>
                      <m:r>
                        <m:t>0</m:t>
                      </m:r>
                    </m:sub>
                  </m:sSub>
                </m:e>
              </m:d>
              <m:r>
                <m:t>h</m:t>
              </m:r>
              <m:d>
                <m:dPr>
                  <m:ctrlPr/>
                </m:dPr>
                <m:e>
                  <m:r>
                    <m:t>x,y</m:t>
                  </m:r>
                </m:e>
              </m:d>
              <m:r>
                <m:t>#</m:t>
              </m:r>
              <m:d>
                <m:dPr>
                  <m:ctrlPr/>
                </m:dPr>
                <m:e>
                  <m:r>
                    <w:fldChar w:fldCharType="begin"/>
                  </m:r>
                  <m:r>
                    <m:t xml:space="preserve"> STYLEREF 1 \s </m:t>
                  </m:r>
                  <m:r>
                    <w:fldChar w:fldCharType="separate"/>
                  </m:r>
                  <m:r>
                    <w:rPr>
                      <w:noProof/>
                    </w:rPr>
                    <m:t>2</m:t>
                  </m:r>
                  <m:r>
                    <w:fldChar w:fldCharType="end"/>
                  </m:r>
                  <m:r>
                    <w:noBreakHyphen/>
                  </m:r>
                  <m:r>
                    <w:fldChar w:fldCharType="begin"/>
                  </m:r>
                  <m:r>
                    <m:t xml:space="preserve"> SEQ Equation \* ARABIC \s 1 </m:t>
                  </m:r>
                  <m:r>
                    <w:fldChar w:fldCharType="separate"/>
                  </m:r>
                  <m:r>
                    <w:rPr>
                      <w:noProof/>
                    </w:rPr>
                    <m:t>2</m:t>
                  </m:r>
                  <m:r>
                    <w:fldChar w:fldCharType="end"/>
                  </m:r>
                </m:e>
              </m:d>
            </m:e>
          </m:eqArr>
        </m:oMath>
      </m:oMathPara>
    </w:p>
    <w:p w14:paraId="1104C71B" w14:textId="290F07C7" w:rsidR="00573499" w:rsidRDefault="00573499" w:rsidP="00C84A36">
      <w:r>
        <w:rPr>
          <w:rFonts w:hint="eastAsia"/>
        </w:rPr>
        <w:t>其中</w:t>
      </w:r>
      <m:oMath>
        <m:sSub>
          <m:sSubPr>
            <m:ctrlPr>
              <w:rPr>
                <w:rFonts w:ascii="XITS Math" w:hAnsi="XITS Math" w:cs="XITS Math"/>
                <w:i/>
              </w:rPr>
            </m:ctrlPr>
          </m:sSubPr>
          <m:e>
            <m:r>
              <w:rPr>
                <w:rFonts w:ascii="XITS Math" w:hAnsi="XITS Math" w:cs="XITS Math"/>
              </w:rPr>
              <m:t>n</m:t>
            </m:r>
          </m:e>
          <m:sub>
            <m:r>
              <w:rPr>
                <w:rFonts w:ascii="XITS Math" w:hAnsi="XITS Math" w:cs="XITS Math"/>
              </w:rPr>
              <m:t>λ</m:t>
            </m:r>
          </m:sub>
        </m:sSub>
      </m:oMath>
      <w:r>
        <w:rPr>
          <w:rFonts w:hint="eastAsia"/>
        </w:rPr>
        <w:t>与</w:t>
      </w:r>
      <m:oMath>
        <m:sSub>
          <m:sSubPr>
            <m:ctrlPr>
              <w:rPr>
                <w:rFonts w:ascii="XITS Math" w:hAnsi="XITS Math" w:cs="XITS Math"/>
                <w:i/>
              </w:rPr>
            </m:ctrlPr>
          </m:sSubPr>
          <m:e>
            <m:r>
              <w:rPr>
                <w:rFonts w:ascii="XITS Math" w:hAnsi="XITS Math" w:cs="XITS Math"/>
              </w:rPr>
              <m:t>n</m:t>
            </m:r>
          </m:e>
          <m:sub>
            <m:r>
              <w:rPr>
                <w:rFonts w:ascii="XITS Math" w:hAnsi="XITS Math" w:cs="XITS Math"/>
              </w:rPr>
              <m:t>0</m:t>
            </m:r>
          </m:sub>
        </m:sSub>
      </m:oMath>
      <w:r>
        <w:rPr>
          <w:rFonts w:hint="eastAsia"/>
        </w:rPr>
        <w:t>分别是基底材料</w:t>
      </w:r>
      <w:r w:rsidR="00C906D3">
        <w:rPr>
          <w:rFonts w:hint="eastAsia"/>
        </w:rPr>
        <w:t>对波长为</w:t>
      </w:r>
      <m:oMath>
        <m:r>
          <w:rPr>
            <w:rFonts w:ascii="XITS Math" w:hAnsi="XITS Math" w:cs="XITS Math"/>
          </w:rPr>
          <m:t>λ</m:t>
        </m:r>
      </m:oMath>
      <w:r w:rsidR="00C906D3">
        <w:rPr>
          <w:rFonts w:hint="eastAsia"/>
        </w:rPr>
        <w:t>的光的折射率与光在空气中的折射率</w:t>
      </w:r>
      <w:r w:rsidR="00825D0F">
        <w:rPr>
          <w:rFonts w:hint="eastAsia"/>
        </w:rPr>
        <w:t>，</w:t>
      </w:r>
      <m:oMath>
        <m:r>
          <w:rPr>
            <w:rFonts w:ascii="XITS Math" w:hAnsi="XITS Math" w:cs="XITS Math"/>
          </w:rPr>
          <m:t>h(x,y)</m:t>
        </m:r>
      </m:oMath>
      <w:r w:rsidR="00825D0F">
        <w:rPr>
          <w:rFonts w:hint="eastAsia"/>
        </w:rPr>
        <w:t>代表基底在对应坐标处的厚度，则衍射元件后表面</w:t>
      </w:r>
      <w:proofErr w:type="gramStart"/>
      <w:r w:rsidR="00825D0F">
        <w:rPr>
          <w:rFonts w:hint="eastAsia"/>
        </w:rPr>
        <w:t>的光场可以</w:t>
      </w:r>
      <w:proofErr w:type="gramEnd"/>
      <w:r w:rsidR="00825D0F">
        <w:rPr>
          <w:rFonts w:hint="eastAsia"/>
        </w:rPr>
        <w:t>表示为</w:t>
      </w:r>
    </w:p>
    <w:p w14:paraId="16DC06AE" w14:textId="39A06ABC" w:rsidR="00F3327B" w:rsidRPr="00F3327B" w:rsidRDefault="00EE027C" w:rsidP="00C84A36">
      <w:pPr>
        <w:pStyle w:val="afffffb"/>
        <w:rPr>
          <w:rFonts w:ascii="Times New Roman" w:hAnsi="Times New Roman"/>
        </w:rPr>
      </w:pPr>
      <m:oMathPara>
        <m:oMath>
          <m:eqArr>
            <m:eqArrPr>
              <m:maxDist m:val="1"/>
              <m:ctrlPr/>
            </m:eqArrPr>
            <m:e>
              <m:sSup>
                <m:sSupPr>
                  <m:ctrlPr/>
                </m:sSupPr>
                <m:e>
                  <m:r>
                    <m:t>u</m:t>
                  </m:r>
                </m:e>
                <m:sup>
                  <m:r>
                    <m:t>'</m:t>
                  </m:r>
                </m:sup>
              </m:sSup>
              <m:d>
                <m:dPr>
                  <m:ctrlPr/>
                </m:dPr>
                <m:e>
                  <m:r>
                    <m:t>x,y</m:t>
                  </m:r>
                </m:e>
              </m:d>
              <m:r>
                <m:t>=</m:t>
              </m:r>
              <m:sSub>
                <m:sSubPr>
                  <m:ctrlPr/>
                </m:sSubPr>
                <m:e>
                  <m:r>
                    <m:t>u</m:t>
                  </m:r>
                </m:e>
                <m:sub>
                  <m:r>
                    <m:t>0</m:t>
                  </m:r>
                </m:sub>
              </m:sSub>
              <m:d>
                <m:dPr>
                  <m:ctrlPr/>
                </m:dPr>
                <m:e>
                  <m:r>
                    <m:t>x,y</m:t>
                  </m:r>
                </m:e>
              </m:d>
              <m:sSup>
                <m:sSupPr>
                  <m:ctrlPr/>
                </m:sSupPr>
                <m:e>
                  <m:r>
                    <m:t>e</m:t>
                  </m:r>
                </m:e>
                <m:sup>
                  <m:r>
                    <m:t>i</m:t>
                  </m:r>
                  <m:sSub>
                    <m:sSubPr>
                      <m:ctrlPr/>
                    </m:sSubPr>
                    <m:e>
                      <m:r>
                        <m:t>ϕ</m:t>
                      </m:r>
                    </m:e>
                    <m:sub>
                      <m:r>
                        <m:t>h</m:t>
                      </m:r>
                    </m:sub>
                  </m:sSub>
                  <m:d>
                    <m:dPr>
                      <m:ctrlPr/>
                    </m:dPr>
                    <m:e>
                      <m:r>
                        <m:t>x,y</m:t>
                      </m:r>
                    </m:e>
                  </m:d>
                </m:sup>
              </m:sSup>
              <m:r>
                <m:t>#</m:t>
              </m:r>
              <m:d>
                <m:dPr>
                  <m:ctrlPr/>
                </m:dPr>
                <m:e>
                  <m:r>
                    <w:fldChar w:fldCharType="begin"/>
                  </m:r>
                  <m:r>
                    <m:t xml:space="preserve"> STYLEREF 1 \s </m:t>
                  </m:r>
                  <m:r>
                    <w:fldChar w:fldCharType="separate"/>
                  </m:r>
                  <m:r>
                    <w:rPr>
                      <w:noProof/>
                    </w:rPr>
                    <m:t>2</m:t>
                  </m:r>
                  <m:r>
                    <w:fldChar w:fldCharType="end"/>
                  </m:r>
                  <m:r>
                    <w:noBreakHyphen/>
                  </m:r>
                  <m:r>
                    <w:fldChar w:fldCharType="begin"/>
                  </m:r>
                  <m:r>
                    <m:t xml:space="preserve"> SEQ Equation \* ARABIC \s 1 </m:t>
                  </m:r>
                  <m:r>
                    <w:fldChar w:fldCharType="separate"/>
                  </m:r>
                  <m:r>
                    <w:rPr>
                      <w:noProof/>
                    </w:rPr>
                    <m:t>3</m:t>
                  </m:r>
                  <m:r>
                    <w:fldChar w:fldCharType="end"/>
                  </m:r>
                </m:e>
              </m:d>
            </m:e>
          </m:eqArr>
        </m:oMath>
      </m:oMathPara>
    </w:p>
    <w:p w14:paraId="6E77B4A0" w14:textId="2FD9FD6E" w:rsidR="0030708E" w:rsidRDefault="00825D0F" w:rsidP="00C84A36">
      <w:r>
        <w:rPr>
          <w:rFonts w:hint="eastAsia"/>
        </w:rPr>
        <w:t>衍射元件后表面</w:t>
      </w:r>
      <w:proofErr w:type="gramStart"/>
      <w:r>
        <w:rPr>
          <w:rFonts w:hint="eastAsia"/>
        </w:rPr>
        <w:t>的光场经过</w:t>
      </w:r>
      <w:proofErr w:type="gramEnd"/>
      <w:r>
        <w:rPr>
          <w:rFonts w:hint="eastAsia"/>
        </w:rPr>
        <w:t>菲</w:t>
      </w:r>
      <w:proofErr w:type="gramStart"/>
      <w:r>
        <w:rPr>
          <w:rFonts w:hint="eastAsia"/>
        </w:rPr>
        <w:t>涅</w:t>
      </w:r>
      <w:proofErr w:type="gramEnd"/>
      <w:r>
        <w:rPr>
          <w:rFonts w:hint="eastAsia"/>
        </w:rPr>
        <w:t>尔衍射向前传播距离</w:t>
      </w:r>
      <m:oMath>
        <m:r>
          <w:rPr>
            <w:rFonts w:ascii="XITS Math" w:hAnsi="XITS Math" w:cs="XITS Math"/>
          </w:rPr>
          <m:t>z</m:t>
        </m:r>
      </m:oMath>
      <w:r>
        <w:rPr>
          <w:rFonts w:hint="eastAsia"/>
        </w:rPr>
        <w:t>后，传感器上接收到</w:t>
      </w:r>
      <w:proofErr w:type="gramStart"/>
      <w:r>
        <w:rPr>
          <w:rFonts w:hint="eastAsia"/>
        </w:rPr>
        <w:t>的光场复振幅</w:t>
      </w:r>
      <w:proofErr w:type="gramEnd"/>
      <w:r>
        <w:rPr>
          <w:rFonts w:hint="eastAsia"/>
        </w:rPr>
        <w:t>可以表示为</w:t>
      </w:r>
      <w:r w:rsidR="001949EF" w:rsidRPr="001949EF">
        <w:rPr>
          <w:vertAlign w:val="superscript"/>
        </w:rPr>
        <w:fldChar w:fldCharType="begin"/>
      </w:r>
      <w:r w:rsidR="001949EF" w:rsidRPr="001949EF">
        <w:rPr>
          <w:vertAlign w:val="superscript"/>
        </w:rPr>
        <w:instrText xml:space="preserve"> </w:instrText>
      </w:r>
      <w:r w:rsidR="001949EF" w:rsidRPr="001949EF">
        <w:rPr>
          <w:rFonts w:hint="eastAsia"/>
          <w:vertAlign w:val="superscript"/>
        </w:rPr>
        <w:instrText>REF _Ref160288845 \r \h</w:instrText>
      </w:r>
      <w:r w:rsidR="001949EF" w:rsidRPr="001949EF">
        <w:rPr>
          <w:vertAlign w:val="superscript"/>
        </w:rPr>
        <w:instrText xml:space="preserve"> </w:instrText>
      </w:r>
      <w:r w:rsidR="001949EF">
        <w:rPr>
          <w:vertAlign w:val="superscript"/>
        </w:rPr>
        <w:instrText xml:space="preserve"> \* MERGEFORMAT </w:instrText>
      </w:r>
      <w:r w:rsidR="001949EF" w:rsidRPr="001949EF">
        <w:rPr>
          <w:vertAlign w:val="superscript"/>
        </w:rPr>
      </w:r>
      <w:r w:rsidR="001949EF" w:rsidRPr="001949EF">
        <w:rPr>
          <w:vertAlign w:val="superscript"/>
        </w:rPr>
        <w:fldChar w:fldCharType="separate"/>
      </w:r>
      <w:r w:rsidR="001949EF" w:rsidRPr="001949EF">
        <w:rPr>
          <w:vertAlign w:val="superscript"/>
        </w:rPr>
        <w:t>[2]</w:t>
      </w:r>
      <w:r w:rsidR="001949EF" w:rsidRPr="001949EF">
        <w:rPr>
          <w:vertAlign w:val="superscript"/>
        </w:rPr>
        <w:fldChar w:fldCharType="end"/>
      </w:r>
    </w:p>
    <w:p w14:paraId="67944762" w14:textId="2BB2F169" w:rsidR="00F3327B" w:rsidRPr="00F3327B" w:rsidRDefault="00EE027C" w:rsidP="00C84A36">
      <w:pPr>
        <w:pStyle w:val="afffffb"/>
        <w:rPr>
          <w:rFonts w:ascii="Times New Roman" w:hAnsi="Times New Roman"/>
        </w:rPr>
      </w:pPr>
      <m:oMathPara>
        <m:oMath>
          <m:eqArr>
            <m:eqArrPr>
              <m:maxDist m:val="1"/>
              <m:ctrlPr/>
            </m:eqArrPr>
            <m:e>
              <m:sSup>
                <m:sSupPr>
                  <m:ctrlPr/>
                </m:sSupPr>
                <m:e>
                  <m:r>
                    <m:t>u</m:t>
                  </m:r>
                </m:e>
                <m:sup>
                  <m:r>
                    <m:t>''</m:t>
                  </m:r>
                </m:sup>
              </m:sSup>
              <m:d>
                <m:dPr>
                  <m:ctrlPr/>
                </m:dPr>
                <m:e>
                  <m:sSup>
                    <m:sSupPr>
                      <m:ctrlPr/>
                    </m:sSupPr>
                    <m:e>
                      <m:r>
                        <m:t>x</m:t>
                      </m:r>
                    </m:e>
                    <m:sup>
                      <m:r>
                        <m:t>'</m:t>
                      </m:r>
                    </m:sup>
                  </m:sSup>
                  <m:r>
                    <m:t>,</m:t>
                  </m:r>
                  <m:sSup>
                    <m:sSupPr>
                      <m:ctrlPr/>
                    </m:sSupPr>
                    <m:e>
                      <m:r>
                        <m:t>y</m:t>
                      </m:r>
                    </m:e>
                    <m:sup>
                      <m:r>
                        <m:t>'</m:t>
                      </m:r>
                    </m:sup>
                  </m:sSup>
                </m:e>
              </m:d>
              <m:r>
                <m:t>=</m:t>
              </m:r>
              <m:f>
                <m:fPr>
                  <m:ctrlPr/>
                </m:fPr>
                <m:num>
                  <m:sSup>
                    <m:sSupPr>
                      <m:ctrlPr/>
                    </m:sSupPr>
                    <m:e>
                      <m:r>
                        <m:t>e</m:t>
                      </m:r>
                    </m:e>
                    <m:sup>
                      <m:r>
                        <m:t>ikz</m:t>
                      </m:r>
                    </m:sup>
                  </m:sSup>
                </m:num>
                <m:den>
                  <m:r>
                    <m:t>iλz</m:t>
                  </m:r>
                </m:den>
              </m:f>
              <m:nary>
                <m:naryPr>
                  <m:chr m:val="∬"/>
                  <m:limLoc m:val="undOvr"/>
                  <m:subHide m:val="1"/>
                  <m:supHide m:val="1"/>
                  <m:ctrlPr/>
                </m:naryPr>
                <m:sub/>
                <m:sup/>
                <m:e>
                  <m:sSup>
                    <m:sSupPr>
                      <m:ctrlPr/>
                    </m:sSupPr>
                    <m:e>
                      <m:r>
                        <m:t>u</m:t>
                      </m:r>
                    </m:e>
                    <m:sup>
                      <m:r>
                        <m:t>'</m:t>
                      </m:r>
                    </m:sup>
                  </m:sSup>
                  <m:d>
                    <m:dPr>
                      <m:ctrlPr/>
                    </m:dPr>
                    <m:e>
                      <m:r>
                        <m:t>x,y</m:t>
                      </m:r>
                    </m:e>
                  </m:d>
                  <m:r>
                    <m:t>exp</m:t>
                  </m:r>
                </m:e>
              </m:nary>
              <m:d>
                <m:dPr>
                  <m:begChr m:val="{"/>
                  <m:endChr m:val="}"/>
                  <m:ctrlPr/>
                </m:dPr>
                <m:e>
                  <m:f>
                    <m:fPr>
                      <m:ctrlPr/>
                    </m:fPr>
                    <m:num>
                      <m:r>
                        <m:t>ik</m:t>
                      </m:r>
                    </m:num>
                    <m:den>
                      <m:r>
                        <m:t>2z</m:t>
                      </m:r>
                    </m:den>
                  </m:f>
                  <m:d>
                    <m:dPr>
                      <m:begChr m:val="["/>
                      <m:endChr m:val="]"/>
                      <m:ctrlPr/>
                    </m:dPr>
                    <m:e>
                      <m:sSup>
                        <m:sSupPr>
                          <m:ctrlPr/>
                        </m:sSupPr>
                        <m:e>
                          <m:d>
                            <m:dPr>
                              <m:ctrlPr/>
                            </m:dPr>
                            <m:e>
                              <m:r>
                                <m:t>x-</m:t>
                              </m:r>
                              <m:sSup>
                                <m:sSupPr>
                                  <m:ctrlPr/>
                                </m:sSupPr>
                                <m:e>
                                  <m:r>
                                    <m:t>x</m:t>
                                  </m:r>
                                </m:e>
                                <m:sup>
                                  <m:r>
                                    <m:t>'</m:t>
                                  </m:r>
                                </m:sup>
                              </m:sSup>
                            </m:e>
                          </m:d>
                        </m:e>
                        <m:sup>
                          <m:r>
                            <m:t>2</m:t>
                          </m:r>
                        </m:sup>
                      </m:sSup>
                      <m:r>
                        <m:t>+</m:t>
                      </m:r>
                      <m:sSup>
                        <m:sSupPr>
                          <m:ctrlPr/>
                        </m:sSupPr>
                        <m:e>
                          <m:d>
                            <m:dPr>
                              <m:ctrlPr/>
                            </m:dPr>
                            <m:e>
                              <m:r>
                                <m:t>y-</m:t>
                              </m:r>
                              <m:sSup>
                                <m:sSupPr>
                                  <m:ctrlPr/>
                                </m:sSupPr>
                                <m:e>
                                  <m:r>
                                    <m:t>y</m:t>
                                  </m:r>
                                </m:e>
                                <m:sup>
                                  <m:r>
                                    <m:t>'</m:t>
                                  </m:r>
                                </m:sup>
                              </m:sSup>
                            </m:e>
                          </m:d>
                        </m:e>
                        <m:sup>
                          <m:r>
                            <m:t>2</m:t>
                          </m:r>
                        </m:sup>
                      </m:sSup>
                    </m:e>
                  </m:d>
                </m:e>
              </m:d>
              <m:r>
                <m:t>dxdy#</m:t>
              </m:r>
              <m:d>
                <m:dPr>
                  <m:ctrlPr/>
                </m:dPr>
                <m:e>
                  <m:r>
                    <w:fldChar w:fldCharType="begin"/>
                  </m:r>
                  <m:r>
                    <m:t xml:space="preserve"> STYLEREF 1 \s </m:t>
                  </m:r>
                  <m:r>
                    <w:fldChar w:fldCharType="separate"/>
                  </m:r>
                  <m:r>
                    <w:rPr>
                      <w:noProof/>
                    </w:rPr>
                    <m:t>2</m:t>
                  </m:r>
                  <m:r>
                    <w:fldChar w:fldCharType="end"/>
                  </m:r>
                  <m:r>
                    <w:noBreakHyphen/>
                  </m:r>
                  <m:r>
                    <w:fldChar w:fldCharType="begin"/>
                  </m:r>
                  <m:r>
                    <m:t xml:space="preserve"> SEQ Equation \* ARABIC \s 1 </m:t>
                  </m:r>
                  <m:r>
                    <w:fldChar w:fldCharType="separate"/>
                  </m:r>
                  <m:r>
                    <w:rPr>
                      <w:noProof/>
                    </w:rPr>
                    <m:t>4</m:t>
                  </m:r>
                  <m:r>
                    <w:fldChar w:fldCharType="end"/>
                  </m:r>
                </m:e>
              </m:d>
            </m:e>
          </m:eqArr>
        </m:oMath>
      </m:oMathPara>
    </w:p>
    <w:p w14:paraId="05279B7A" w14:textId="77795034" w:rsidR="00825D0F" w:rsidRDefault="00825D0F" w:rsidP="00C84A36">
      <w:r>
        <w:rPr>
          <w:rFonts w:hint="eastAsia"/>
        </w:rPr>
        <w:t>式中，</w:t>
      </w:r>
      <m:oMath>
        <m:sSup>
          <m:sSupPr>
            <m:ctrlPr>
              <w:rPr>
                <w:rFonts w:ascii="XITS Math" w:hAnsi="XITS Math"/>
              </w:rPr>
            </m:ctrlPr>
          </m:sSupPr>
          <m:e>
            <m:r>
              <w:rPr>
                <w:rFonts w:ascii="XITS Math" w:hAnsi="XITS Math"/>
              </w:rPr>
              <m:t>x</m:t>
            </m:r>
          </m:e>
          <m:sup>
            <m:r>
              <m:rPr>
                <m:sty m:val="p"/>
              </m:rPr>
              <w:rPr>
                <w:rFonts w:ascii="XITS Math" w:hAnsi="XITS Math"/>
              </w:rPr>
              <m:t>'</m:t>
            </m:r>
          </m:sup>
        </m:sSup>
        <m:r>
          <m:rPr>
            <m:sty m:val="p"/>
          </m:rPr>
          <w:rPr>
            <w:rFonts w:ascii="XITS Math" w:hAnsi="XITS Math"/>
          </w:rPr>
          <m:t>,</m:t>
        </m:r>
        <m:r>
          <w:rPr>
            <w:rFonts w:ascii="XITS Math" w:hAnsi="XITS Math"/>
          </w:rPr>
          <m:t>y</m:t>
        </m:r>
        <m:r>
          <m:rPr>
            <m:sty m:val="p"/>
          </m:rPr>
          <w:rPr>
            <w:rFonts w:ascii="XITS Math" w:hAnsi="XITS Math"/>
          </w:rPr>
          <m:t>'</m:t>
        </m:r>
      </m:oMath>
      <w:r>
        <w:rPr>
          <w:rFonts w:hint="eastAsia"/>
        </w:rPr>
        <w:t>为传感器上的点坐标，</w:t>
      </w:r>
      <m:oMath>
        <m:r>
          <w:rPr>
            <w:rFonts w:ascii="XITS Math" w:hAnsi="XITS Math"/>
          </w:rPr>
          <m:t>k</m:t>
        </m:r>
      </m:oMath>
      <w:r>
        <w:rPr>
          <w:rFonts w:hint="eastAsia"/>
        </w:rPr>
        <w:t>为波数，</w:t>
      </w:r>
      <m:oMath>
        <m:r>
          <w:rPr>
            <w:rFonts w:ascii="XITS Math" w:hAnsi="XITS Math"/>
          </w:rPr>
          <m:t>k</m:t>
        </m:r>
        <m:r>
          <m:rPr>
            <m:sty m:val="p"/>
          </m:rPr>
          <w:rPr>
            <w:rFonts w:ascii="XITS Math" w:hAnsi="XITS Math"/>
          </w:rPr>
          <m:t>=</m:t>
        </m:r>
        <m:f>
          <m:fPr>
            <m:ctrlPr>
              <w:rPr>
                <w:rFonts w:ascii="XITS Math" w:hAnsi="XITS Math"/>
              </w:rPr>
            </m:ctrlPr>
          </m:fPr>
          <m:num>
            <m:r>
              <m:rPr>
                <m:sty m:val="p"/>
              </m:rPr>
              <w:rPr>
                <w:rFonts w:ascii="XITS Math" w:hAnsi="XITS Math"/>
              </w:rPr>
              <m:t>2</m:t>
            </m:r>
            <m:r>
              <w:rPr>
                <w:rFonts w:ascii="XITS Math" w:hAnsi="XITS Math"/>
              </w:rPr>
              <m:t>π</m:t>
            </m:r>
          </m:num>
          <m:den>
            <m:r>
              <w:rPr>
                <w:rFonts w:ascii="XITS Math" w:hAnsi="XITS Math"/>
              </w:rPr>
              <m:t>λ</m:t>
            </m:r>
          </m:den>
        </m:f>
      </m:oMath>
      <w:r>
        <w:rPr>
          <w:rFonts w:hint="eastAsia"/>
        </w:rPr>
        <w:t>。</w:t>
      </w:r>
    </w:p>
    <w:p w14:paraId="0406D15B" w14:textId="5F94AE8D" w:rsidR="00825D0F" w:rsidRDefault="00825D0F" w:rsidP="00C84A36">
      <w:r>
        <w:rPr>
          <w:rFonts w:hint="eastAsia"/>
        </w:rPr>
        <w:t>对于为</w:t>
      </w:r>
      <w:proofErr w:type="gramStart"/>
      <w:r>
        <w:rPr>
          <w:rFonts w:hint="eastAsia"/>
        </w:rPr>
        <w:t>平行光场的</w:t>
      </w:r>
      <w:proofErr w:type="gramEnd"/>
      <w:r>
        <w:rPr>
          <w:rFonts w:hint="eastAsia"/>
        </w:rPr>
        <w:t>入射光场，上式可化简为</w:t>
      </w:r>
    </w:p>
    <w:p w14:paraId="159386C8" w14:textId="0C1B6F67" w:rsidR="00F3327B" w:rsidRPr="00F3327B" w:rsidRDefault="00EE027C" w:rsidP="00C84A36">
      <w:pPr>
        <w:pStyle w:val="afffffb"/>
        <w:rPr>
          <w:rFonts w:ascii="Times New Roman" w:hAnsi="Times New Roman"/>
        </w:rPr>
      </w:pPr>
      <m:oMathPara>
        <m:oMath>
          <m:eqArr>
            <m:eqArrPr>
              <m:maxDist m:val="1"/>
              <m:ctrlPr/>
            </m:eqArrPr>
            <m:e>
              <m:sSup>
                <m:sSupPr>
                  <m:ctrlPr/>
                </m:sSupPr>
                <m:e>
                  <m:r>
                    <m:t>u</m:t>
                  </m:r>
                </m:e>
                <m:sup>
                  <m:r>
                    <m:t>''</m:t>
                  </m:r>
                </m:sup>
              </m:sSup>
              <m:d>
                <m:dPr>
                  <m:ctrlPr/>
                </m:dPr>
                <m:e>
                  <m:sSup>
                    <m:sSupPr>
                      <m:ctrlPr/>
                    </m:sSupPr>
                    <m:e>
                      <m:r>
                        <m:t>x</m:t>
                      </m:r>
                    </m:e>
                    <m:sup>
                      <m:r>
                        <m:t>'</m:t>
                      </m:r>
                    </m:sup>
                  </m:sSup>
                  <m:r>
                    <m:t>,</m:t>
                  </m:r>
                  <m:sSup>
                    <m:sSupPr>
                      <m:ctrlPr/>
                    </m:sSupPr>
                    <m:e>
                      <m:r>
                        <m:t>y</m:t>
                      </m:r>
                    </m:e>
                    <m:sup>
                      <m:r>
                        <m:t>'</m:t>
                      </m:r>
                    </m:sup>
                  </m:sSup>
                </m:e>
              </m:d>
              <m:r>
                <m:t>=</m:t>
              </m:r>
              <m:f>
                <m:fPr>
                  <m:ctrlPr/>
                </m:fPr>
                <m:num>
                  <m:sSup>
                    <m:sSupPr>
                      <m:ctrlPr/>
                    </m:sSupPr>
                    <m:e>
                      <m:r>
                        <m:t>e</m:t>
                      </m:r>
                    </m:e>
                    <m:sup>
                      <m:r>
                        <m:t>ikz</m:t>
                      </m:r>
                    </m:sup>
                  </m:sSup>
                </m:num>
                <m:den>
                  <m:r>
                    <m:t>iλz</m:t>
                  </m:r>
                </m:den>
              </m:f>
              <m:nary>
                <m:naryPr>
                  <m:chr m:val="∬"/>
                  <m:limLoc m:val="undOvr"/>
                  <m:subHide m:val="1"/>
                  <m:supHide m:val="1"/>
                  <m:ctrlPr/>
                </m:naryPr>
                <m:sub/>
                <m:sup/>
                <m:e>
                  <m:r>
                    <m:t>Aexp</m:t>
                  </m:r>
                  <m:d>
                    <m:dPr>
                      <m:begChr m:val="{"/>
                      <m:endChr m:val="}"/>
                      <m:ctrlPr/>
                    </m:dPr>
                    <m:e>
                      <m:r>
                        <m:t>i</m:t>
                      </m:r>
                      <m:d>
                        <m:dPr>
                          <m:begChr m:val="["/>
                          <m:endChr m:val="]"/>
                          <m:ctrlPr/>
                        </m:dPr>
                        <m:e>
                          <m:sSub>
                            <m:sSubPr>
                              <m:ctrlPr/>
                            </m:sSubPr>
                            <m:e>
                              <m:r>
                                <m:t>ϕ</m:t>
                              </m:r>
                            </m:e>
                            <m:sub>
                              <m:r>
                                <m:t>0</m:t>
                              </m:r>
                            </m:sub>
                          </m:sSub>
                          <m:r>
                            <m:t>+</m:t>
                          </m:r>
                          <m:sSub>
                            <m:sSubPr>
                              <m:ctrlPr/>
                            </m:sSubPr>
                            <m:e>
                              <m:r>
                                <m:t>ϕ</m:t>
                              </m:r>
                            </m:e>
                            <m:sub>
                              <m:r>
                                <m:t>h</m:t>
                              </m:r>
                            </m:sub>
                          </m:sSub>
                          <m:d>
                            <m:dPr>
                              <m:ctrlPr/>
                            </m:dPr>
                            <m:e>
                              <m:r>
                                <m:t>x,y</m:t>
                              </m:r>
                            </m:e>
                          </m:d>
                        </m:e>
                      </m:d>
                    </m:e>
                  </m:d>
                  <m:r>
                    <m:t>exp</m:t>
                  </m:r>
                </m:e>
              </m:nary>
              <m:d>
                <m:dPr>
                  <m:begChr m:val="{"/>
                  <m:endChr m:val="}"/>
                  <m:ctrlPr/>
                </m:dPr>
                <m:e>
                  <m:f>
                    <m:fPr>
                      <m:ctrlPr/>
                    </m:fPr>
                    <m:num>
                      <m:r>
                        <m:t>ik</m:t>
                      </m:r>
                    </m:num>
                    <m:den>
                      <m:r>
                        <m:t>2z</m:t>
                      </m:r>
                    </m:den>
                  </m:f>
                  <m:d>
                    <m:dPr>
                      <m:begChr m:val="["/>
                      <m:endChr m:val="]"/>
                      <m:ctrlPr/>
                    </m:dPr>
                    <m:e>
                      <m:sSup>
                        <m:sSupPr>
                          <m:ctrlPr/>
                        </m:sSupPr>
                        <m:e>
                          <m:d>
                            <m:dPr>
                              <m:ctrlPr/>
                            </m:dPr>
                            <m:e>
                              <m:r>
                                <m:t>x-</m:t>
                              </m:r>
                              <m:sSup>
                                <m:sSupPr>
                                  <m:ctrlPr/>
                                </m:sSupPr>
                                <m:e>
                                  <m:r>
                                    <m:t>x</m:t>
                                  </m:r>
                                </m:e>
                                <m:sup>
                                  <m:r>
                                    <m:t>'</m:t>
                                  </m:r>
                                </m:sup>
                              </m:sSup>
                            </m:e>
                          </m:d>
                        </m:e>
                        <m:sup>
                          <m:r>
                            <m:t>2</m:t>
                          </m:r>
                        </m:sup>
                      </m:sSup>
                      <m:r>
                        <m:t>+</m:t>
                      </m:r>
                      <m:sSup>
                        <m:sSupPr>
                          <m:ctrlPr/>
                        </m:sSupPr>
                        <m:e>
                          <m:d>
                            <m:dPr>
                              <m:ctrlPr/>
                            </m:dPr>
                            <m:e>
                              <m:r>
                                <m:t>y-</m:t>
                              </m:r>
                              <m:sSup>
                                <m:sSupPr>
                                  <m:ctrlPr/>
                                </m:sSupPr>
                                <m:e>
                                  <m:r>
                                    <m:t>y</m:t>
                                  </m:r>
                                </m:e>
                                <m:sup>
                                  <m:r>
                                    <m:t>'</m:t>
                                  </m:r>
                                </m:sup>
                              </m:sSup>
                            </m:e>
                          </m:d>
                        </m:e>
                        <m:sup>
                          <m:r>
                            <m:t>2</m:t>
                          </m:r>
                        </m:sup>
                      </m:sSup>
                    </m:e>
                  </m:d>
                </m:e>
              </m:d>
              <m:r>
                <m:t>dxdy#</m:t>
              </m:r>
              <m:d>
                <m:dPr>
                  <m:ctrlPr/>
                </m:dPr>
                <m:e>
                  <m:r>
                    <w:fldChar w:fldCharType="begin"/>
                  </m:r>
                  <m:r>
                    <m:t xml:space="preserve"> STYLEREF 1 \s </m:t>
                  </m:r>
                  <m:r>
                    <w:fldChar w:fldCharType="separate"/>
                  </m:r>
                  <m:r>
                    <w:rPr>
                      <w:noProof/>
                    </w:rPr>
                    <m:t>2</m:t>
                  </m:r>
                  <m:r>
                    <w:fldChar w:fldCharType="end"/>
                  </m:r>
                  <m:r>
                    <w:noBreakHyphen/>
                  </m:r>
                  <m:r>
                    <w:fldChar w:fldCharType="begin"/>
                  </m:r>
                  <m:r>
                    <m:t xml:space="preserve"> SEQ Equation \* ARABIC \s 1 </m:t>
                  </m:r>
                  <m:r>
                    <w:fldChar w:fldCharType="separate"/>
                  </m:r>
                  <m:r>
                    <w:rPr>
                      <w:noProof/>
                    </w:rPr>
                    <m:t>5</m:t>
                  </m:r>
                  <m:r>
                    <w:fldChar w:fldCharType="end"/>
                  </m:r>
                </m:e>
              </m:d>
            </m:e>
          </m:eqArr>
        </m:oMath>
      </m:oMathPara>
    </w:p>
    <w:p w14:paraId="506410DE" w14:textId="06D24767" w:rsidR="005778E5" w:rsidRDefault="005778E5" w:rsidP="00C84A36">
      <w:r>
        <w:rPr>
          <w:rFonts w:hint="eastAsia"/>
        </w:rPr>
        <w:lastRenderedPageBreak/>
        <w:t>其中</w:t>
      </w:r>
      <m:oMath>
        <m:r>
          <w:rPr>
            <w:rFonts w:ascii="XITS Math" w:hAnsi="XITS Math" w:cs="XITS Math"/>
          </w:rPr>
          <m:t>A</m:t>
        </m:r>
      </m:oMath>
      <w:r>
        <w:rPr>
          <w:rFonts w:hint="eastAsia"/>
        </w:rPr>
        <w:t>对应</w:t>
      </w:r>
      <w:proofErr w:type="gramStart"/>
      <w:r>
        <w:rPr>
          <w:rFonts w:hint="eastAsia"/>
        </w:rPr>
        <w:t>平行光场的</w:t>
      </w:r>
      <w:proofErr w:type="gramEnd"/>
      <w:r>
        <w:rPr>
          <w:rFonts w:hint="eastAsia"/>
        </w:rPr>
        <w:t>振幅大小，</w:t>
      </w:r>
      <w:proofErr w:type="gramStart"/>
      <w:r>
        <w:rPr>
          <w:rFonts w:hint="eastAsia"/>
        </w:rPr>
        <w:t>平行光场各处</w:t>
      </w:r>
      <w:proofErr w:type="gramEnd"/>
      <w:r>
        <w:rPr>
          <w:rFonts w:hint="eastAsia"/>
        </w:rPr>
        <w:t>相位相同，对应于</w:t>
      </w:r>
      <m:oMath>
        <m:sSub>
          <m:sSubPr>
            <m:ctrlPr>
              <w:rPr>
                <w:rFonts w:ascii="XITS Math" w:hAnsi="XITS Math" w:cs="XITS Math"/>
                <w:i/>
              </w:rPr>
            </m:ctrlPr>
          </m:sSubPr>
          <m:e>
            <m:r>
              <w:rPr>
                <w:rFonts w:ascii="XITS Math" w:hAnsi="XITS Math" w:cs="XITS Math"/>
              </w:rPr>
              <m:t>ϕ</m:t>
            </m:r>
          </m:e>
          <m:sub>
            <m:r>
              <w:rPr>
                <w:rFonts w:ascii="XITS Math" w:hAnsi="XITS Math" w:cs="XITS Math"/>
              </w:rPr>
              <m:t>0</m:t>
            </m:r>
          </m:sub>
        </m:sSub>
      </m:oMath>
      <w:r>
        <w:rPr>
          <w:rFonts w:hint="eastAsia"/>
        </w:rPr>
        <w:t>。则一束平行光经过</w:t>
      </w:r>
      <w:r>
        <w:rPr>
          <w:rFonts w:hint="eastAsia"/>
        </w:rPr>
        <w:t>D</w:t>
      </w:r>
      <w:r>
        <w:t>OE</w:t>
      </w:r>
      <w:r>
        <w:rPr>
          <w:rFonts w:hint="eastAsia"/>
        </w:rPr>
        <w:t>后会形成一个特定的图案，这个图案取决于</w:t>
      </w:r>
      <w:r>
        <w:rPr>
          <w:rFonts w:hint="eastAsia"/>
        </w:rPr>
        <w:t>D</w:t>
      </w:r>
      <w:r>
        <w:t>OE</w:t>
      </w:r>
      <w:r>
        <w:rPr>
          <w:rFonts w:hint="eastAsia"/>
        </w:rPr>
        <w:t>的结构设计，被称为该衍射元件对应的点扩散函数（</w:t>
      </w:r>
      <w:r>
        <w:rPr>
          <w:rFonts w:hint="eastAsia"/>
        </w:rPr>
        <w:t>P</w:t>
      </w:r>
      <w:r>
        <w:t>oint Spread Function, PSF</w:t>
      </w:r>
      <w:r>
        <w:rPr>
          <w:rFonts w:hint="eastAsia"/>
        </w:rPr>
        <w:t>）。以</w:t>
      </w:r>
      <m:oMath>
        <m:sSub>
          <m:sSubPr>
            <m:ctrlPr>
              <w:rPr>
                <w:rFonts w:ascii="XITS Math" w:hAnsi="XITS Math" w:cs="XITS Math"/>
                <w:i/>
              </w:rPr>
            </m:ctrlPr>
          </m:sSubPr>
          <m:e>
            <m:r>
              <w:rPr>
                <w:rFonts w:ascii="XITS Math" w:hAnsi="XITS Math" w:cs="XITS Math"/>
              </w:rPr>
              <m:t>p</m:t>
            </m:r>
          </m:e>
          <m:sub>
            <m:r>
              <w:rPr>
                <w:rFonts w:ascii="XITS Math" w:hAnsi="XITS Math" w:cs="XITS Math"/>
              </w:rPr>
              <m:t>λ</m:t>
            </m:r>
          </m:sub>
        </m:sSub>
        <m:r>
          <w:rPr>
            <w:rFonts w:ascii="XITS Math" w:hAnsi="XITS Math" w:cs="XITS Math"/>
          </w:rPr>
          <m:t>(x,y)</m:t>
        </m:r>
      </m:oMath>
      <w:r>
        <w:rPr>
          <w:rFonts w:hint="eastAsia"/>
        </w:rPr>
        <w:t>表示波长为</w:t>
      </w:r>
      <m:oMath>
        <m:r>
          <w:rPr>
            <w:rFonts w:ascii="XITS Math" w:hAnsi="XITS Math" w:cs="XITS Math"/>
          </w:rPr>
          <m:t>λ</m:t>
        </m:r>
      </m:oMath>
      <w:r>
        <w:rPr>
          <w:rFonts w:hint="eastAsia"/>
        </w:rPr>
        <w:t>的光的点扩散函数，</w:t>
      </w:r>
      <w:r w:rsidR="00107AB8">
        <w:rPr>
          <w:rFonts w:hint="eastAsia"/>
        </w:rPr>
        <w:t>则根据前面的推导可以得到</w:t>
      </w:r>
    </w:p>
    <w:p w14:paraId="530EA818" w14:textId="7FF0B2F7" w:rsidR="00934156" w:rsidRPr="00934156" w:rsidRDefault="00EE027C" w:rsidP="00C84A36">
      <w:pPr>
        <w:pStyle w:val="afffffb"/>
        <w:rPr>
          <w:rFonts w:ascii="Times New Roman" w:hAnsi="Times New Roman"/>
        </w:rPr>
      </w:pPr>
      <m:oMathPara>
        <m:oMath>
          <m:eqArr>
            <m:eqArrPr>
              <m:maxDist m:val="1"/>
              <m:ctrlPr/>
            </m:eqArrPr>
            <m:e>
              <m:sSub>
                <m:sSubPr>
                  <m:ctrlPr/>
                </m:sSubPr>
                <m:e>
                  <m:r>
                    <m:t>p</m:t>
                  </m:r>
                </m:e>
                <m:sub>
                  <m:r>
                    <m:t>λ</m:t>
                  </m:r>
                </m:sub>
              </m:sSub>
              <m:d>
                <m:dPr>
                  <m:ctrlPr/>
                </m:dPr>
                <m:e>
                  <m:sSup>
                    <m:sSupPr>
                      <m:ctrlPr/>
                    </m:sSupPr>
                    <m:e>
                      <m:r>
                        <m:t>x</m:t>
                      </m:r>
                    </m:e>
                    <m:sup>
                      <m:r>
                        <m:t>'</m:t>
                      </m:r>
                    </m:sup>
                  </m:sSup>
                  <m:r>
                    <m:t>,</m:t>
                  </m:r>
                  <m:sSup>
                    <m:sSupPr>
                      <m:ctrlPr/>
                    </m:sSupPr>
                    <m:e>
                      <m:r>
                        <m:t>y</m:t>
                      </m:r>
                    </m:e>
                    <m:sup>
                      <m:r>
                        <m:t>'</m:t>
                      </m:r>
                    </m:sup>
                  </m:sSup>
                </m:e>
              </m:d>
              <m:r>
                <m:t>∝</m:t>
              </m:r>
              <m:sSup>
                <m:sSupPr>
                  <m:ctrlPr/>
                </m:sSupPr>
                <m:e>
                  <m:d>
                    <m:dPr>
                      <m:begChr m:val="|"/>
                      <m:endChr m:val="|"/>
                      <m:ctrlPr/>
                    </m:dPr>
                    <m:e>
                      <m:r>
                        <m:rPr>
                          <m:scr m:val="script"/>
                        </m:rPr>
                        <m:t>F</m:t>
                      </m:r>
                      <m:d>
                        <m:dPr>
                          <m:begChr m:val="{"/>
                          <m:endChr m:val="}"/>
                          <m:ctrlPr/>
                        </m:dPr>
                        <m:e>
                          <m:r>
                            <m:t>Aexp</m:t>
                          </m:r>
                          <m:d>
                            <m:dPr>
                              <m:begChr m:val="["/>
                              <m:endChr m:val="]"/>
                              <m:ctrlPr/>
                            </m:dPr>
                            <m:e>
                              <m:r>
                                <m:t>i</m:t>
                              </m:r>
                              <m:sSub>
                                <m:sSubPr>
                                  <m:ctrlPr/>
                                </m:sSubPr>
                                <m:e>
                                  <m:r>
                                    <m:t>ϕ</m:t>
                                  </m:r>
                                </m:e>
                                <m:sub>
                                  <m:r>
                                    <m:t>h</m:t>
                                  </m:r>
                                </m:sub>
                              </m:sSub>
                              <m:d>
                                <m:dPr>
                                  <m:ctrlPr/>
                                </m:dPr>
                                <m:e>
                                  <m:r>
                                    <m:t>x,y</m:t>
                                  </m:r>
                                </m:e>
                              </m:d>
                            </m:e>
                          </m:d>
                          <m:r>
                            <m:t>exp</m:t>
                          </m:r>
                          <m:d>
                            <m:dPr>
                              <m:begChr m:val="["/>
                              <m:endChr m:val="]"/>
                              <m:ctrlPr/>
                            </m:dPr>
                            <m:e>
                              <m:f>
                                <m:fPr>
                                  <m:ctrlPr/>
                                </m:fPr>
                                <m:num>
                                  <m:r>
                                    <m:t>ik</m:t>
                                  </m:r>
                                </m:num>
                                <m:den>
                                  <m:r>
                                    <m:t>2z</m:t>
                                  </m:r>
                                </m:den>
                              </m:f>
                              <m:d>
                                <m:dPr>
                                  <m:ctrlPr/>
                                </m:dPr>
                                <m:e>
                                  <m:sSup>
                                    <m:sSupPr>
                                      <m:ctrlPr/>
                                    </m:sSupPr>
                                    <m:e>
                                      <m:r>
                                        <m:t>x</m:t>
                                      </m:r>
                                    </m:e>
                                    <m:sup>
                                      <m:r>
                                        <m:t>2</m:t>
                                      </m:r>
                                    </m:sup>
                                  </m:sSup>
                                  <m:r>
                                    <m:t>+</m:t>
                                  </m:r>
                                  <m:sSup>
                                    <m:sSupPr>
                                      <m:ctrlPr/>
                                    </m:sSupPr>
                                    <m:e>
                                      <m:r>
                                        <m:t>y</m:t>
                                      </m:r>
                                    </m:e>
                                    <m:sup>
                                      <m:r>
                                        <m:t>2</m:t>
                                      </m:r>
                                    </m:sup>
                                  </m:sSup>
                                </m:e>
                              </m:d>
                            </m:e>
                          </m:d>
                        </m:e>
                      </m:d>
                    </m:e>
                  </m:d>
                </m:e>
                <m:sup>
                  <m:r>
                    <m:t>2</m:t>
                  </m:r>
                </m:sup>
              </m:sSup>
              <m:r>
                <m:t>#</m:t>
              </m:r>
              <w:bookmarkStart w:id="9" w:name="Fourier"/>
              <m:d>
                <m:dPr>
                  <m:ctrlPr/>
                </m:dPr>
                <m:e>
                  <m:r>
                    <w:fldChar w:fldCharType="begin"/>
                  </m:r>
                  <m:r>
                    <m:t xml:space="preserve"> STYLEREF 1 \s </m:t>
                  </m:r>
                  <m:r>
                    <w:fldChar w:fldCharType="separate"/>
                  </m:r>
                  <m:r>
                    <w:rPr>
                      <w:noProof/>
                    </w:rPr>
                    <m:t>2</m:t>
                  </m:r>
                  <m:r>
                    <w:fldChar w:fldCharType="end"/>
                  </m:r>
                  <m:r>
                    <w:noBreakHyphen/>
                  </m:r>
                  <m:r>
                    <w:fldChar w:fldCharType="begin"/>
                  </m:r>
                  <m:r>
                    <m:t xml:space="preserve"> SEQ Equation \* ARABIC \s 1 </m:t>
                  </m:r>
                  <m:r>
                    <w:fldChar w:fldCharType="separate"/>
                  </m:r>
                  <m:r>
                    <w:rPr>
                      <w:noProof/>
                    </w:rPr>
                    <m:t>6</m:t>
                  </m:r>
                  <m:r>
                    <w:fldChar w:fldCharType="end"/>
                  </m:r>
                </m:e>
              </m:d>
              <w:bookmarkEnd w:id="9"/>
            </m:e>
          </m:eqArr>
        </m:oMath>
      </m:oMathPara>
    </w:p>
    <w:p w14:paraId="3BD2387E" w14:textId="1AB278A2" w:rsidR="00934156" w:rsidRPr="00934156" w:rsidRDefault="00934156" w:rsidP="00C84A36">
      <w:pPr>
        <w:rPr>
          <w:i/>
        </w:rPr>
      </w:pPr>
      <w:r>
        <w:rPr>
          <w:rFonts w:hint="eastAsia"/>
        </w:rPr>
        <w:t>其中</w:t>
      </w:r>
      <m:oMath>
        <m:r>
          <m:rPr>
            <m:scr m:val="script"/>
          </m:rPr>
          <w:rPr>
            <w:rFonts w:ascii="XITS Math" w:hAnsi="XITS Math"/>
          </w:rPr>
          <m:t>F</m:t>
        </m:r>
      </m:oMath>
      <w:r>
        <w:rPr>
          <w:rFonts w:hint="eastAsia"/>
        </w:rPr>
        <w:t>代表傅里叶变换。</w:t>
      </w:r>
    </w:p>
    <w:p w14:paraId="31843F38" w14:textId="2D107C89" w:rsidR="00107AB8" w:rsidRDefault="00107AB8" w:rsidP="00C84A36">
      <w:pPr>
        <w:pStyle w:val="32"/>
      </w:pPr>
      <w:r>
        <w:rPr>
          <w:rFonts w:hint="eastAsia"/>
        </w:rPr>
        <w:t xml:space="preserve"> </w:t>
      </w:r>
      <w:r>
        <w:t xml:space="preserve"> </w:t>
      </w:r>
      <w:bookmarkStart w:id="10" w:name="_Toc160290645"/>
      <w:r>
        <w:rPr>
          <w:rFonts w:hint="eastAsia"/>
        </w:rPr>
        <w:t>旋转衍射设计</w:t>
      </w:r>
      <w:bookmarkEnd w:id="10"/>
    </w:p>
    <w:p w14:paraId="6C865C26" w14:textId="30D31D8D" w:rsidR="00C40D0F" w:rsidRDefault="0088734E" w:rsidP="00C84A36">
      <w:r>
        <w:rPr>
          <w:rFonts w:hint="eastAsia"/>
        </w:rPr>
        <w:t>根据公式</w:t>
      </w:r>
      <w:r w:rsidR="00F3327B">
        <w:fldChar w:fldCharType="begin"/>
      </w:r>
      <w:r w:rsidR="00F3327B">
        <w:instrText xml:space="preserve"> REF Fourier \h </w:instrText>
      </w:r>
      <w:r w:rsidR="00F3327B">
        <w:fldChar w:fldCharType="separate"/>
      </w:r>
      <m:oMath>
        <m:d>
          <m:dPr>
            <m:ctrlPr>
              <w:rPr>
                <w:rFonts w:ascii="XITS Math" w:hAnsi="XITS Math"/>
                <w:i/>
              </w:rPr>
            </m:ctrlPr>
          </m:dPr>
          <m:e>
            <m:r>
              <m:rPr>
                <m:sty m:val="p"/>
              </m:rPr>
              <w:rPr>
                <w:rFonts w:ascii="XITS Math" w:hAnsi="XITS Math"/>
                <w:noProof/>
              </w:rPr>
              <m:t>2</m:t>
            </m:r>
            <m:r>
              <m:rPr>
                <m:sty m:val="p"/>
              </m:rPr>
              <w:rPr>
                <w:rFonts w:ascii="XITS Math" w:hAnsi="XITS Math"/>
              </w:rPr>
              <w:noBreakHyphen/>
            </m:r>
            <m:r>
              <m:rPr>
                <m:sty m:val="p"/>
              </m:rPr>
              <w:rPr>
                <w:rFonts w:ascii="XITS Math" w:hAnsi="XITS Math"/>
                <w:noProof/>
              </w:rPr>
              <m:t>6</m:t>
            </m:r>
          </m:e>
        </m:d>
      </m:oMath>
      <w:r w:rsidR="00F3327B">
        <w:fldChar w:fldCharType="end"/>
      </w:r>
      <w:r>
        <w:rPr>
          <w:rFonts w:hint="eastAsia"/>
        </w:rPr>
        <w:t>可知，系统的</w:t>
      </w:r>
      <w:r>
        <w:rPr>
          <w:rFonts w:hint="eastAsia"/>
        </w:rPr>
        <w:t>P</w:t>
      </w:r>
      <w:r>
        <w:t>SF</w:t>
      </w:r>
      <w:r>
        <w:rPr>
          <w:rFonts w:hint="eastAsia"/>
        </w:rPr>
        <w:t>主要取决于</w:t>
      </w:r>
      <w:r w:rsidR="00C23783">
        <w:rPr>
          <w:rFonts w:hint="eastAsia"/>
        </w:rPr>
        <w:t>衍射元件的面型，即不同位置的厚度分布。</w:t>
      </w:r>
      <w:r w:rsidR="00604A62">
        <w:rPr>
          <w:rFonts w:hint="eastAsia"/>
        </w:rPr>
        <w:t>对于分别从距</w:t>
      </w:r>
      <w:r w:rsidR="00604A62">
        <w:t>DOE</w:t>
      </w:r>
      <w:r w:rsidR="00604A62">
        <w:rPr>
          <w:rFonts w:hint="eastAsia"/>
        </w:rPr>
        <w:t>中心为</w:t>
      </w:r>
      <m:oMath>
        <m:r>
          <w:rPr>
            <w:rFonts w:ascii="XITS Math" w:hAnsi="XITS Math" w:cs="XITS Math"/>
          </w:rPr>
          <m:t>r</m:t>
        </m:r>
      </m:oMath>
      <w:r w:rsidR="00604A62">
        <w:rPr>
          <w:rFonts w:hint="eastAsia"/>
        </w:rPr>
        <w:t>和中心出射的两束光，它们的光程差可以看作两部分的叠加：</w:t>
      </w:r>
      <w:r w:rsidR="00604A62">
        <w:rPr>
          <w:rFonts w:hint="eastAsia"/>
        </w:rPr>
        <w:t>1</w:t>
      </w:r>
      <w:r w:rsidR="00604A62">
        <w:rPr>
          <w:rFonts w:hint="eastAsia"/>
        </w:rPr>
        <w:t>、衍射元件</w:t>
      </w:r>
      <w:proofErr w:type="gramStart"/>
      <w:r w:rsidR="00604A62">
        <w:rPr>
          <w:rFonts w:hint="eastAsia"/>
        </w:rPr>
        <w:t>调制光场产生</w:t>
      </w:r>
      <w:proofErr w:type="gramEnd"/>
      <w:r w:rsidR="00604A62">
        <w:rPr>
          <w:rFonts w:hint="eastAsia"/>
        </w:rPr>
        <w:t>的光程差；</w:t>
      </w:r>
      <w:r w:rsidR="00604A62">
        <w:rPr>
          <w:rFonts w:hint="eastAsia"/>
        </w:rPr>
        <w:t>2</w:t>
      </w:r>
      <w:r w:rsidR="00604A62">
        <w:rPr>
          <w:rFonts w:hint="eastAsia"/>
        </w:rPr>
        <w:t>、在空气中传播路径不同形成的路程差。分别用</w:t>
      </w:r>
      <m:oMath>
        <m:sSub>
          <m:sSubPr>
            <m:ctrlPr>
              <w:rPr>
                <w:rFonts w:ascii="XITS Math" w:hAnsi="XITS Math" w:cs="XITS Math"/>
                <w:i/>
              </w:rPr>
            </m:ctrlPr>
          </m:sSubPr>
          <m:e>
            <m:r>
              <w:rPr>
                <w:rFonts w:ascii="XITS Math" w:hAnsi="XITS Math" w:cs="XITS Math"/>
              </w:rPr>
              <m:t>L</m:t>
            </m:r>
          </m:e>
          <m:sub>
            <m:r>
              <w:rPr>
                <w:rFonts w:ascii="XITS Math" w:hAnsi="XITS Math" w:cs="XITS Math"/>
              </w:rPr>
              <m:t>h</m:t>
            </m:r>
          </m:sub>
        </m:sSub>
      </m:oMath>
      <w:r w:rsidR="00604A62">
        <w:rPr>
          <w:rFonts w:hint="eastAsia"/>
        </w:rPr>
        <w:t>与</w:t>
      </w:r>
      <m:oMath>
        <m:sSub>
          <m:sSubPr>
            <m:ctrlPr>
              <w:rPr>
                <w:rFonts w:ascii="XITS Math" w:hAnsi="XITS Math" w:cs="XITS Math"/>
                <w:i/>
              </w:rPr>
            </m:ctrlPr>
          </m:sSubPr>
          <m:e>
            <m:r>
              <w:rPr>
                <w:rFonts w:ascii="XITS Math" w:hAnsi="XITS Math" w:cs="XITS Math"/>
              </w:rPr>
              <m:t>L</m:t>
            </m:r>
          </m:e>
          <m:sub>
            <m:r>
              <w:rPr>
                <w:rFonts w:ascii="XITS Math" w:hAnsi="XITS Math" w:cs="XITS Math"/>
              </w:rPr>
              <m:t>g</m:t>
            </m:r>
          </m:sub>
        </m:sSub>
      </m:oMath>
      <w:r w:rsidR="008A7836">
        <w:rPr>
          <w:rFonts w:hint="eastAsia"/>
        </w:rPr>
        <w:t>表示这两部分光程差，则有</w:t>
      </w:r>
    </w:p>
    <w:p w14:paraId="5696670A" w14:textId="13BB438E" w:rsidR="008A7836" w:rsidRPr="008A7836" w:rsidRDefault="00EE027C" w:rsidP="00C84A36">
      <w:pPr>
        <w:pStyle w:val="afffffb"/>
      </w:pPr>
      <m:oMathPara>
        <m:oMath>
          <m:eqArr>
            <m:eqArrPr>
              <m:maxDist m:val="1"/>
              <m:ctrlPr/>
            </m:eqArrPr>
            <m:e>
              <m:sSub>
                <m:sSubPr>
                  <m:ctrlPr/>
                </m:sSubPr>
                <m:e>
                  <m:r>
                    <m:t>L</m:t>
                  </m:r>
                </m:e>
                <m:sub>
                  <m:r>
                    <m:t>h</m:t>
                  </m:r>
                </m:sub>
              </m:sSub>
              <m:r>
                <m:t>=</m:t>
              </m:r>
              <m:d>
                <m:dPr>
                  <m:ctrlPr/>
                </m:dPr>
                <m:e>
                  <m:sSub>
                    <m:sSubPr>
                      <m:ctrlPr/>
                    </m:sSubPr>
                    <m:e>
                      <m:r>
                        <m:t>n</m:t>
                      </m:r>
                    </m:e>
                    <m:sub>
                      <m:r>
                        <m:t>λ</m:t>
                      </m:r>
                    </m:sub>
                  </m:sSub>
                  <m:r>
                    <m:t>-</m:t>
                  </m:r>
                  <m:sSub>
                    <m:sSubPr>
                      <m:ctrlPr/>
                    </m:sSubPr>
                    <m:e>
                      <m:r>
                        <m:t>n</m:t>
                      </m:r>
                    </m:e>
                    <m:sub>
                      <m:r>
                        <m:t>0</m:t>
                      </m:r>
                    </m:sub>
                  </m:sSub>
                </m:e>
              </m:d>
              <m:d>
                <m:dPr>
                  <m:ctrlPr/>
                </m:dPr>
                <m:e>
                  <m:sSub>
                    <m:sSubPr>
                      <m:ctrlPr/>
                    </m:sSubPr>
                    <m:e>
                      <m:r>
                        <m:t>h</m:t>
                      </m:r>
                    </m:e>
                    <m:sub>
                      <m:r>
                        <m:t>r</m:t>
                      </m:r>
                    </m:sub>
                  </m:sSub>
                  <m:r>
                    <m:t>-</m:t>
                  </m:r>
                  <m:sSub>
                    <m:sSubPr>
                      <m:ctrlPr/>
                    </m:sSubPr>
                    <m:e>
                      <m:r>
                        <m:t>h</m:t>
                      </m:r>
                    </m:e>
                    <m:sub>
                      <m:r>
                        <m:t>0</m:t>
                      </m:r>
                    </m:sub>
                  </m:sSub>
                </m:e>
              </m:d>
              <m:r>
                <m:t xml:space="preserve">, </m:t>
              </m:r>
              <m:sSub>
                <m:sSubPr>
                  <m:ctrlPr/>
                </m:sSubPr>
                <m:e>
                  <m:r>
                    <m:t>L</m:t>
                  </m:r>
                </m:e>
                <m:sub>
                  <m:r>
                    <m:t>g</m:t>
                  </m:r>
                </m:sub>
              </m:sSub>
              <m:r>
                <m:t>=</m:t>
              </m:r>
              <m:rad>
                <m:radPr>
                  <m:degHide m:val="1"/>
                  <m:ctrlPr/>
                </m:radPr>
                <m:deg/>
                <m:e>
                  <m:sSup>
                    <m:sSupPr>
                      <m:ctrlPr/>
                    </m:sSupPr>
                    <m:e>
                      <m:r>
                        <m:t>r</m:t>
                      </m:r>
                    </m:e>
                    <m:sup>
                      <m:r>
                        <m:t>2</m:t>
                      </m:r>
                    </m:sup>
                  </m:sSup>
                  <m:r>
                    <m:t>+</m:t>
                  </m:r>
                  <m:sSup>
                    <m:sSupPr>
                      <m:ctrlPr/>
                    </m:sSupPr>
                    <m:e>
                      <m:r>
                        <m:t>f</m:t>
                      </m:r>
                    </m:e>
                    <m:sup>
                      <m:r>
                        <m:t>2</m:t>
                      </m:r>
                    </m:sup>
                  </m:sSup>
                </m:e>
              </m:rad>
              <m:r>
                <m:t>-f#</m:t>
              </m:r>
              <m:d>
                <m:dPr>
                  <m:ctrlPr/>
                </m:dPr>
                <m:e>
                  <m:r>
                    <w:fldChar w:fldCharType="begin"/>
                  </m:r>
                  <m:r>
                    <m:t xml:space="preserve"> STYLEREF 1 \s </m:t>
                  </m:r>
                  <m:r>
                    <w:fldChar w:fldCharType="separate"/>
                  </m:r>
                  <m:r>
                    <w:rPr>
                      <w:noProof/>
                    </w:rPr>
                    <m:t>2</m:t>
                  </m:r>
                  <m:r>
                    <w:fldChar w:fldCharType="end"/>
                  </m:r>
                  <m:r>
                    <w:noBreakHyphen/>
                  </m:r>
                  <m:r>
                    <w:fldChar w:fldCharType="begin"/>
                  </m:r>
                  <m:r>
                    <m:t xml:space="preserve"> SEQ Equation \* ARABIC \s 1 </m:t>
                  </m:r>
                  <m:r>
                    <w:fldChar w:fldCharType="separate"/>
                  </m:r>
                  <m:r>
                    <w:rPr>
                      <w:noProof/>
                    </w:rPr>
                    <m:t>7</m:t>
                  </m:r>
                  <m:r>
                    <w:fldChar w:fldCharType="end"/>
                  </m:r>
                </m:e>
              </m:d>
            </m:e>
          </m:eqArr>
        </m:oMath>
      </m:oMathPara>
    </w:p>
    <w:p w14:paraId="0886EE75" w14:textId="09FF3D17" w:rsidR="00C40D0F" w:rsidRDefault="008A7836" w:rsidP="00C84A36">
      <w:r>
        <w:rPr>
          <w:rFonts w:hint="eastAsia"/>
        </w:rPr>
        <w:t>根据干涉发生的条件，若两束光发生干涉，则有</w:t>
      </w:r>
    </w:p>
    <w:p w14:paraId="1FD74BD6" w14:textId="6B903E9F" w:rsidR="008A7836" w:rsidRPr="008A7836" w:rsidRDefault="00EE027C" w:rsidP="00C84A36">
      <w:pPr>
        <w:pStyle w:val="afffffb"/>
        <w:rPr>
          <w:rFonts w:ascii="Times New Roman" w:hAnsi="Times New Roman"/>
        </w:rPr>
      </w:pPr>
      <m:oMathPara>
        <m:oMath>
          <m:eqArr>
            <m:eqArrPr>
              <m:maxDist m:val="1"/>
              <m:ctrlPr/>
            </m:eqArrPr>
            <m:e>
              <m:f>
                <m:fPr>
                  <m:ctrlPr/>
                </m:fPr>
                <m:num>
                  <m:r>
                    <m:t>2π</m:t>
                  </m:r>
                </m:num>
                <m:den>
                  <m:r>
                    <m:t>λ</m:t>
                  </m:r>
                </m:den>
              </m:f>
              <m:d>
                <m:dPr>
                  <m:ctrlPr/>
                </m:dPr>
                <m:e>
                  <m:sSub>
                    <m:sSubPr>
                      <m:ctrlPr/>
                    </m:sSubPr>
                    <m:e>
                      <m:r>
                        <m:t>L</m:t>
                      </m:r>
                    </m:e>
                    <m:sub>
                      <m:r>
                        <m:t>h</m:t>
                      </m:r>
                    </m:sub>
                  </m:sSub>
                  <m:r>
                    <m:t>+</m:t>
                  </m:r>
                  <m:sSub>
                    <m:sSubPr>
                      <m:ctrlPr/>
                    </m:sSubPr>
                    <m:e>
                      <m:r>
                        <m:t>L</m:t>
                      </m:r>
                    </m:e>
                    <m:sub>
                      <m:r>
                        <m:t>g</m:t>
                      </m:r>
                    </m:sub>
                  </m:sSub>
                </m:e>
              </m:d>
              <m:r>
                <m:t>=2nπ, n</m:t>
              </m:r>
              <m:r>
                <w:rPr>
                  <w:rFonts w:hint="eastAsia"/>
                </w:rPr>
                <m:t>∈</m:t>
              </m:r>
              <m:r>
                <m:t>N#</m:t>
              </m:r>
              <w:bookmarkStart w:id="11" w:name="Fourier2"/>
              <m:d>
                <m:dPr>
                  <m:ctrlPr/>
                </m:dPr>
                <m:e>
                  <m:r>
                    <w:fldChar w:fldCharType="begin"/>
                  </m:r>
                  <m:r>
                    <m:t xml:space="preserve"> STYLEREF 1 \s </m:t>
                  </m:r>
                  <m:r>
                    <w:fldChar w:fldCharType="separate"/>
                  </m:r>
                  <m:r>
                    <w:rPr>
                      <w:noProof/>
                    </w:rPr>
                    <m:t>2</m:t>
                  </m:r>
                  <m:r>
                    <w:fldChar w:fldCharType="end"/>
                  </m:r>
                  <m:r>
                    <w:noBreakHyphen/>
                  </m:r>
                  <m:r>
                    <w:fldChar w:fldCharType="begin"/>
                  </m:r>
                  <m:r>
                    <m:t xml:space="preserve"> SEQ Equation \* ARABIC \s 1 </m:t>
                  </m:r>
                  <m:r>
                    <w:fldChar w:fldCharType="separate"/>
                  </m:r>
                  <m:r>
                    <w:rPr>
                      <w:noProof/>
                    </w:rPr>
                    <m:t>8</m:t>
                  </m:r>
                  <m:r>
                    <w:fldChar w:fldCharType="end"/>
                  </m:r>
                </m:e>
              </m:d>
              <w:bookmarkEnd w:id="11"/>
            </m:e>
          </m:eqArr>
        </m:oMath>
      </m:oMathPara>
    </w:p>
    <w:p w14:paraId="70F0DF0A" w14:textId="0609F620" w:rsidR="008A7836" w:rsidRDefault="008A7836" w:rsidP="00C84A36">
      <w:r>
        <w:rPr>
          <w:rFonts w:hint="eastAsia"/>
        </w:rPr>
        <w:t>在本作品中，我们对衍射元件有这样的期望：在</w:t>
      </w:r>
      <w:r w:rsidR="00DF5D2B">
        <w:rPr>
          <w:rFonts w:hint="eastAsia"/>
        </w:rPr>
        <w:t>元件的圆形结构中，不同的角位置下的厚度能够令不同波长的光发生干涉增强，这样不同波长的光对应的</w:t>
      </w:r>
      <w:r w:rsidR="00DF5D2B">
        <w:rPr>
          <w:rFonts w:hint="eastAsia"/>
        </w:rPr>
        <w:t>P</w:t>
      </w:r>
      <w:r w:rsidR="00DF5D2B">
        <w:t>SF</w:t>
      </w:r>
      <w:r w:rsidR="00DF5D2B">
        <w:rPr>
          <w:rFonts w:hint="eastAsia"/>
        </w:rPr>
        <w:t>在不同的角度处达到最亮，各波长的</w:t>
      </w:r>
      <w:r w:rsidR="00DF5D2B">
        <w:rPr>
          <w:rFonts w:hint="eastAsia"/>
        </w:rPr>
        <w:t>P</w:t>
      </w:r>
      <w:r w:rsidR="00DF5D2B">
        <w:t>SF</w:t>
      </w:r>
      <w:r w:rsidR="00DF5D2B">
        <w:rPr>
          <w:rFonts w:hint="eastAsia"/>
        </w:rPr>
        <w:t>呈现出形状相似但旋转过一定角度的特性。于是采用如下的函数</w:t>
      </w:r>
      <w:proofErr w:type="gramStart"/>
      <w:r w:rsidR="00DF5D2B">
        <w:rPr>
          <w:rFonts w:hint="eastAsia"/>
        </w:rPr>
        <w:t>将角度</w:t>
      </w:r>
      <w:proofErr w:type="gramEnd"/>
      <w:r w:rsidR="00DF5D2B">
        <w:rPr>
          <w:rFonts w:hint="eastAsia"/>
        </w:rPr>
        <w:t>与波长对应起来：</w:t>
      </w:r>
    </w:p>
    <w:p w14:paraId="370A7C3D" w14:textId="78EC1495" w:rsidR="00DF5D2B" w:rsidRPr="00DF5D2B" w:rsidRDefault="00EE027C" w:rsidP="00C84A36">
      <w:pPr>
        <w:pStyle w:val="afffffb"/>
        <w:rPr>
          <w:rFonts w:ascii="Times New Roman" w:hAnsi="Times New Roman"/>
        </w:rPr>
      </w:pPr>
      <m:oMathPara>
        <m:oMath>
          <m:eqArr>
            <m:eqArrPr>
              <m:maxDist m:val="1"/>
              <m:ctrlPr/>
            </m:eqArrPr>
            <m:e>
              <m:r>
                <m:t>λ</m:t>
              </m:r>
              <m:d>
                <m:dPr>
                  <m:ctrlPr/>
                </m:dPr>
                <m:e>
                  <m:r>
                    <m:t>θ</m:t>
                  </m:r>
                </m:e>
              </m:d>
              <m:r>
                <m:t>=</m:t>
              </m:r>
              <m:d>
                <m:dPr>
                  <m:begChr m:val="{"/>
                  <m:endChr m:val=""/>
                  <m:ctrlPr/>
                </m:dPr>
                <m:e>
                  <m:eqArr>
                    <m:eqArrPr>
                      <m:ctrlPr/>
                    </m:eqArrPr>
                    <m:e>
                      <m:sSub>
                        <m:sSubPr>
                          <m:ctrlPr/>
                        </m:sSubPr>
                        <m:e>
                          <m:r>
                            <m:t>λ</m:t>
                          </m:r>
                        </m:e>
                        <m:sub>
                          <m:r>
                            <m:t>min</m:t>
                          </m:r>
                        </m:sub>
                      </m:sSub>
                      <m:r>
                        <m:t>+</m:t>
                      </m:r>
                      <m:f>
                        <m:fPr>
                          <m:ctrlPr/>
                        </m:fPr>
                        <m:num>
                          <m:d>
                            <m:dPr>
                              <m:ctrlPr/>
                            </m:dPr>
                            <m:e>
                              <m:sSub>
                                <m:sSubPr>
                                  <m:ctrlPr/>
                                </m:sSubPr>
                                <m:e>
                                  <m:r>
                                    <m:t>λ</m:t>
                                  </m:r>
                                </m:e>
                                <m:sub>
                                  <m:r>
                                    <m:t>max</m:t>
                                  </m:r>
                                </m:sub>
                              </m:sSub>
                              <m:r>
                                <m:t>-</m:t>
                              </m:r>
                              <m:sSub>
                                <m:sSubPr>
                                  <m:ctrlPr/>
                                </m:sSubPr>
                                <m:e>
                                  <m:r>
                                    <m:t>λ</m:t>
                                  </m:r>
                                </m:e>
                                <m:sub>
                                  <m:r>
                                    <m:t>min</m:t>
                                  </m:r>
                                </m:sub>
                              </m:sSub>
                            </m:e>
                          </m:d>
                          <m:r>
                            <m:t>N</m:t>
                          </m:r>
                        </m:num>
                        <m:den>
                          <m:r>
                            <m:t>2π</m:t>
                          </m:r>
                        </m:den>
                      </m:f>
                      <m:r>
                        <m:t>θ,   0≤θ&lt;</m:t>
                      </m:r>
                      <m:f>
                        <m:fPr>
                          <m:ctrlPr/>
                        </m:fPr>
                        <m:num>
                          <m:r>
                            <m:t>2π</m:t>
                          </m:r>
                        </m:num>
                        <m:den>
                          <m:r>
                            <m:t>N</m:t>
                          </m:r>
                        </m:den>
                      </m:f>
                    </m:e>
                    <m:e>
                      <m:r>
                        <m:t>λ</m:t>
                      </m:r>
                      <m:d>
                        <m:dPr>
                          <m:ctrlPr/>
                        </m:dPr>
                        <m:e>
                          <m:r>
                            <m:t>θ-</m:t>
                          </m:r>
                          <m:f>
                            <m:fPr>
                              <m:ctrlPr/>
                            </m:fPr>
                            <m:num>
                              <m:r>
                                <m:t>2π</m:t>
                              </m:r>
                            </m:num>
                            <m:den>
                              <m:r>
                                <m:t>N</m:t>
                              </m:r>
                            </m:den>
                          </m:f>
                        </m:e>
                      </m:d>
                      <m:r>
                        <m:t>,   θ≥</m:t>
                      </m:r>
                      <m:f>
                        <m:fPr>
                          <m:ctrlPr/>
                        </m:fPr>
                        <m:num>
                          <m:r>
                            <m:t>2π</m:t>
                          </m:r>
                        </m:num>
                        <m:den>
                          <m:r>
                            <m:t>N</m:t>
                          </m:r>
                        </m:den>
                      </m:f>
                    </m:e>
                  </m:eqArr>
                </m:e>
              </m:d>
              <m:r>
                <m:t>#</m:t>
              </m:r>
              <m:d>
                <m:dPr>
                  <m:ctrlPr/>
                </m:dPr>
                <m:e>
                  <m:r>
                    <w:fldChar w:fldCharType="begin"/>
                  </m:r>
                  <m:r>
                    <m:t xml:space="preserve"> STYLEREF 1 \s </m:t>
                  </m:r>
                  <m:r>
                    <w:fldChar w:fldCharType="separate"/>
                  </m:r>
                  <m:r>
                    <w:rPr>
                      <w:noProof/>
                    </w:rPr>
                    <m:t>2</m:t>
                  </m:r>
                  <m:r>
                    <w:fldChar w:fldCharType="end"/>
                  </m:r>
                  <m:r>
                    <w:noBreakHyphen/>
                  </m:r>
                  <m:r>
                    <w:fldChar w:fldCharType="begin"/>
                  </m:r>
                  <m:r>
                    <m:t xml:space="preserve"> SEQ Equation \* ARABIC \s 1 </m:t>
                  </m:r>
                  <m:r>
                    <w:fldChar w:fldCharType="separate"/>
                  </m:r>
                  <m:r>
                    <w:rPr>
                      <w:noProof/>
                    </w:rPr>
                    <m:t>9</m:t>
                  </m:r>
                  <m:r>
                    <w:fldChar w:fldCharType="end"/>
                  </m:r>
                </m:e>
              </m:d>
            </m:e>
          </m:eqArr>
        </m:oMath>
      </m:oMathPara>
    </w:p>
    <w:p w14:paraId="050A17C9" w14:textId="6F3F2FF7" w:rsidR="00093DEB" w:rsidRPr="00DF5D2B" w:rsidRDefault="00DF5D2B" w:rsidP="00C84A36">
      <w:r>
        <w:rPr>
          <w:rFonts w:hint="eastAsia"/>
        </w:rPr>
        <w:t>其中</w:t>
      </w:r>
      <m:oMath>
        <m:sSub>
          <m:sSubPr>
            <m:ctrlPr>
              <w:rPr>
                <w:rFonts w:ascii="XITS Math" w:hAnsi="XITS Math" w:cs="XITS Math"/>
                <w:i/>
              </w:rPr>
            </m:ctrlPr>
          </m:sSubPr>
          <m:e>
            <m:r>
              <w:rPr>
                <w:rFonts w:ascii="XITS Math" w:hAnsi="XITS Math" w:cs="XITS Math"/>
              </w:rPr>
              <m:t>λ</m:t>
            </m:r>
          </m:e>
          <m:sub>
            <m:r>
              <w:rPr>
                <w:rFonts w:ascii="XITS Math" w:hAnsi="XITS Math" w:cs="XITS Math"/>
              </w:rPr>
              <m:t>max</m:t>
            </m:r>
          </m:sub>
        </m:sSub>
      </m:oMath>
      <w:r>
        <w:rPr>
          <w:rFonts w:hint="eastAsia"/>
        </w:rPr>
        <w:t>和</w:t>
      </w:r>
      <m:oMath>
        <m:sSub>
          <m:sSubPr>
            <m:ctrlPr>
              <w:rPr>
                <w:rFonts w:ascii="XITS Math" w:hAnsi="XITS Math" w:cs="XITS Math"/>
                <w:i/>
              </w:rPr>
            </m:ctrlPr>
          </m:sSubPr>
          <m:e>
            <m:r>
              <w:rPr>
                <w:rFonts w:ascii="XITS Math" w:hAnsi="XITS Math" w:cs="XITS Math"/>
              </w:rPr>
              <m:t>λ</m:t>
            </m:r>
          </m:e>
          <m:sub>
            <m:r>
              <w:rPr>
                <w:rFonts w:ascii="XITS Math" w:hAnsi="XITS Math" w:cs="XITS Math"/>
              </w:rPr>
              <m:t>min</m:t>
            </m:r>
          </m:sub>
        </m:sSub>
      </m:oMath>
      <w:r>
        <w:rPr>
          <w:rFonts w:hint="eastAsia"/>
        </w:rPr>
        <w:t>分别对应设计的</w:t>
      </w:r>
      <w:proofErr w:type="gramStart"/>
      <w:r>
        <w:rPr>
          <w:rFonts w:hint="eastAsia"/>
        </w:rPr>
        <w:t>最</w:t>
      </w:r>
      <w:proofErr w:type="gramEnd"/>
      <w:r>
        <w:rPr>
          <w:rFonts w:hint="eastAsia"/>
        </w:rPr>
        <w:t>短波长以及</w:t>
      </w:r>
      <w:proofErr w:type="gramStart"/>
      <w:r>
        <w:rPr>
          <w:rFonts w:hint="eastAsia"/>
        </w:rPr>
        <w:t>最</w:t>
      </w:r>
      <w:proofErr w:type="gramEnd"/>
      <w:r>
        <w:rPr>
          <w:rFonts w:hint="eastAsia"/>
        </w:rPr>
        <w:t>长波长，</w:t>
      </w:r>
      <m:oMath>
        <m:r>
          <w:rPr>
            <w:rFonts w:ascii="XITS Math" w:hAnsi="XITS Math" w:cs="XITS Math"/>
          </w:rPr>
          <m:t>N</m:t>
        </m:r>
      </m:oMath>
      <w:r w:rsidR="00BC5F1F">
        <w:rPr>
          <w:rFonts w:hint="eastAsia"/>
        </w:rPr>
        <w:t>代表在一个衍射元件上的循环数量，即</w:t>
      </w:r>
      <w:r w:rsidR="00BC5F1F">
        <w:rPr>
          <w:rFonts w:hint="eastAsia"/>
        </w:rPr>
        <w:t>P</w:t>
      </w:r>
      <w:r w:rsidR="00BC5F1F">
        <w:t>SF</w:t>
      </w:r>
      <w:r w:rsidR="00BC5F1F">
        <w:rPr>
          <w:rFonts w:hint="eastAsia"/>
        </w:rPr>
        <w:t>对应的“瓣数”。</w:t>
      </w:r>
    </w:p>
    <w:p w14:paraId="45AFEC48" w14:textId="5F49696F" w:rsidR="00093DEB" w:rsidRDefault="00BC5F1F" w:rsidP="00C84A36">
      <w:r>
        <w:rPr>
          <w:rFonts w:hint="eastAsia"/>
        </w:rPr>
        <w:t>结合式</w:t>
      </w:r>
      <w:r>
        <w:fldChar w:fldCharType="begin"/>
      </w:r>
      <w:r>
        <w:instrText xml:space="preserve"> </w:instrText>
      </w:r>
      <w:r>
        <w:rPr>
          <w:rFonts w:hint="eastAsia"/>
        </w:rPr>
        <w:instrText>REF Fourier2 \h</w:instrText>
      </w:r>
      <w:r>
        <w:instrText xml:space="preserve"> </w:instrText>
      </w:r>
      <w:r>
        <w:fldChar w:fldCharType="separate"/>
      </w:r>
      <m:oMath>
        <m:d>
          <m:dPr>
            <m:ctrlPr>
              <w:rPr>
                <w:rFonts w:ascii="XITS Math" w:hAnsi="XITS Math" w:cs="XITS Math"/>
                <w:i/>
              </w:rPr>
            </m:ctrlPr>
          </m:dPr>
          <m:e>
            <m:r>
              <m:rPr>
                <m:sty m:val="p"/>
              </m:rPr>
              <w:rPr>
                <w:rFonts w:ascii="XITS Math" w:hAnsi="XITS Math"/>
                <w:noProof/>
              </w:rPr>
              <m:t>2</m:t>
            </m:r>
            <m:r>
              <m:rPr>
                <m:sty m:val="p"/>
              </m:rPr>
              <w:rPr>
                <w:rFonts w:ascii="XITS Math" w:hAnsi="XITS Math"/>
              </w:rPr>
              <w:noBreakHyphen/>
            </m:r>
            <m:r>
              <m:rPr>
                <m:sty m:val="p"/>
              </m:rPr>
              <w:rPr>
                <w:rFonts w:ascii="XITS Math" w:hAnsi="XITS Math"/>
                <w:noProof/>
              </w:rPr>
              <m:t>8</m:t>
            </m:r>
          </m:e>
        </m:d>
      </m:oMath>
      <w:r>
        <w:fldChar w:fldCharType="end"/>
      </w:r>
      <w:r>
        <w:rPr>
          <w:rFonts w:hint="eastAsia"/>
        </w:rPr>
        <w:t>可得极坐标下元件不同位置的</w:t>
      </w:r>
      <w:r w:rsidR="0044390D">
        <w:rPr>
          <w:rFonts w:hint="eastAsia"/>
        </w:rPr>
        <w:t>厚度</w:t>
      </w:r>
      <m:oMath>
        <m:r>
          <w:rPr>
            <w:rFonts w:ascii="XITS Math" w:hAnsi="XITS Math" w:cs="XITS Math"/>
          </w:rPr>
          <m:t>h</m:t>
        </m:r>
        <m:d>
          <m:dPr>
            <m:ctrlPr>
              <w:rPr>
                <w:rFonts w:ascii="XITS Math" w:hAnsi="XITS Math" w:cs="XITS Math"/>
                <w:i/>
              </w:rPr>
            </m:ctrlPr>
          </m:dPr>
          <m:e>
            <m:r>
              <w:rPr>
                <w:rFonts w:ascii="XITS Math" w:hAnsi="XITS Math" w:cs="XITS Math"/>
              </w:rPr>
              <m:t>r,θ</m:t>
            </m:r>
          </m:e>
        </m:d>
      </m:oMath>
      <w:r w:rsidR="005928EA">
        <w:rPr>
          <w:rFonts w:hint="eastAsia"/>
        </w:rPr>
        <w:t>的表达式：</w:t>
      </w:r>
    </w:p>
    <w:p w14:paraId="76DAAF0D" w14:textId="5D80600C" w:rsidR="00093DEB" w:rsidRPr="00093DEB" w:rsidRDefault="00EE027C" w:rsidP="00C84A36">
      <w:pPr>
        <w:pStyle w:val="afffffb"/>
        <w:rPr>
          <w:rFonts w:ascii="Times New Roman" w:hAnsi="Times New Roman"/>
        </w:rPr>
      </w:pPr>
      <m:oMathPara>
        <m:oMath>
          <m:eqArr>
            <m:eqArrPr>
              <m:maxDist m:val="1"/>
              <m:ctrlPr/>
            </m:eqArrPr>
            <m:e>
              <m:r>
                <m:t>Δh</m:t>
              </m:r>
              <m:d>
                <m:dPr>
                  <m:ctrlPr/>
                </m:dPr>
                <m:e>
                  <m:r>
                    <m:t>r,θ</m:t>
                  </m:r>
                </m:e>
              </m:d>
              <m:r>
                <m:t>=nλ</m:t>
              </m:r>
              <m:d>
                <m:dPr>
                  <m:ctrlPr/>
                </m:dPr>
                <m:e>
                  <m:r>
                    <m:t>θ</m:t>
                  </m:r>
                </m:e>
              </m:d>
              <m:r>
                <m:t>-</m:t>
              </m:r>
              <m:f>
                <m:fPr>
                  <m:ctrlPr/>
                </m:fPr>
                <m:num>
                  <m:rad>
                    <m:radPr>
                      <m:degHide m:val="1"/>
                      <m:ctrlPr/>
                    </m:radPr>
                    <m:deg/>
                    <m:e>
                      <m:sSup>
                        <m:sSupPr>
                          <m:ctrlPr/>
                        </m:sSupPr>
                        <m:e>
                          <m:r>
                            <m:t>r</m:t>
                          </m:r>
                        </m:e>
                        <m:sup>
                          <m:r>
                            <m:t>2</m:t>
                          </m:r>
                        </m:sup>
                      </m:sSup>
                      <m:r>
                        <m:t>+</m:t>
                      </m:r>
                      <m:sSup>
                        <m:sSupPr>
                          <m:ctrlPr/>
                        </m:sSupPr>
                        <m:e>
                          <m:r>
                            <m:t>f</m:t>
                          </m:r>
                        </m:e>
                        <m:sup>
                          <m:r>
                            <m:t>2</m:t>
                          </m:r>
                        </m:sup>
                      </m:sSup>
                    </m:e>
                  </m:rad>
                  <m:r>
                    <m:t>-f</m:t>
                  </m:r>
                </m:num>
                <m:den>
                  <m:sSub>
                    <m:sSubPr>
                      <m:ctrlPr/>
                    </m:sSubPr>
                    <m:e>
                      <m:r>
                        <m:t>n</m:t>
                      </m:r>
                    </m:e>
                    <m:sub>
                      <m:r>
                        <m:t>λ</m:t>
                      </m:r>
                    </m:sub>
                  </m:sSub>
                  <m:r>
                    <m:t>-</m:t>
                  </m:r>
                  <m:sSub>
                    <m:sSubPr>
                      <m:ctrlPr/>
                    </m:sSubPr>
                    <m:e>
                      <m:r>
                        <m:t>n</m:t>
                      </m:r>
                    </m:e>
                    <m:sub>
                      <m:r>
                        <m:t>0</m:t>
                      </m:r>
                    </m:sub>
                  </m:sSub>
                </m:den>
              </m:f>
              <m:r>
                <m:t>#</m:t>
              </m:r>
              <m:d>
                <m:dPr>
                  <m:ctrlPr/>
                </m:dPr>
                <m:e>
                  <m:r>
                    <w:fldChar w:fldCharType="begin"/>
                  </m:r>
                  <m:r>
                    <m:t xml:space="preserve"> STYLEREF 1 \s </m:t>
                  </m:r>
                  <m:r>
                    <w:fldChar w:fldCharType="separate"/>
                  </m:r>
                  <m:r>
                    <w:rPr>
                      <w:noProof/>
                    </w:rPr>
                    <m:t>2</m:t>
                  </m:r>
                  <m:r>
                    <w:fldChar w:fldCharType="end"/>
                  </m:r>
                  <m:r>
                    <w:noBreakHyphen/>
                  </m:r>
                  <m:r>
                    <w:fldChar w:fldCharType="begin"/>
                  </m:r>
                  <m:r>
                    <m:t xml:space="preserve"> SEQ Equation \* ARABIC \s 1 </m:t>
                  </m:r>
                  <m:r>
                    <w:fldChar w:fldCharType="separate"/>
                  </m:r>
                  <m:r>
                    <w:rPr>
                      <w:noProof/>
                    </w:rPr>
                    <m:t>10</m:t>
                  </m:r>
                  <m:r>
                    <w:fldChar w:fldCharType="end"/>
                  </m:r>
                </m:e>
              </m:d>
            </m:e>
          </m:eqArr>
        </m:oMath>
      </m:oMathPara>
    </w:p>
    <w:p w14:paraId="20AE657D" w14:textId="716F247E" w:rsidR="00093DEB" w:rsidRPr="00093DEB" w:rsidRDefault="00EE027C" w:rsidP="00C84A36">
      <w:pPr>
        <w:pStyle w:val="afffffb"/>
        <w:rPr>
          <w:rFonts w:ascii="Times New Roman" w:hAnsi="Times New Roman"/>
        </w:rPr>
      </w:pPr>
      <m:oMathPara>
        <m:oMath>
          <m:eqArr>
            <m:eqArrPr>
              <m:maxDist m:val="1"/>
              <m:ctrlPr/>
            </m:eqArrPr>
            <m:e>
              <m:r>
                <m:t>h</m:t>
              </m:r>
              <m:d>
                <m:dPr>
                  <m:ctrlPr/>
                </m:dPr>
                <m:e>
                  <m:r>
                    <m:t>r,θ</m:t>
                  </m:r>
                </m:e>
              </m:d>
              <m:r>
                <m:t>=h</m:t>
              </m:r>
              <m:d>
                <m:dPr>
                  <m:ctrlPr/>
                </m:dPr>
                <m:e>
                  <m:r>
                    <m:t>0,0</m:t>
                  </m:r>
                </m:e>
              </m:d>
              <m:r>
                <m:t>+Δh</m:t>
              </m:r>
              <m:d>
                <m:dPr>
                  <m:ctrlPr/>
                </m:dPr>
                <m:e>
                  <m:r>
                    <m:t>r,θ</m:t>
                  </m:r>
                </m:e>
              </m:d>
              <m:r>
                <m:t>#</m:t>
              </m:r>
              <m:d>
                <m:dPr>
                  <m:ctrlPr/>
                </m:dPr>
                <m:e>
                  <m:r>
                    <w:fldChar w:fldCharType="begin"/>
                  </m:r>
                  <m:r>
                    <m:t xml:space="preserve"> STYLEREF 1 \s </m:t>
                  </m:r>
                  <m:r>
                    <w:fldChar w:fldCharType="separate"/>
                  </m:r>
                  <m:r>
                    <w:rPr>
                      <w:noProof/>
                    </w:rPr>
                    <m:t>2</m:t>
                  </m:r>
                  <m:r>
                    <w:fldChar w:fldCharType="end"/>
                  </m:r>
                  <m:r>
                    <w:noBreakHyphen/>
                  </m:r>
                  <m:r>
                    <w:fldChar w:fldCharType="begin"/>
                  </m:r>
                  <m:r>
                    <m:t xml:space="preserve"> SEQ Equation \* ARABIC \s 1 </m:t>
                  </m:r>
                  <m:r>
                    <w:fldChar w:fldCharType="separate"/>
                  </m:r>
                  <m:r>
                    <w:rPr>
                      <w:noProof/>
                    </w:rPr>
                    <m:t>11</m:t>
                  </m:r>
                  <m:r>
                    <w:fldChar w:fldCharType="end"/>
                  </m:r>
                </m:e>
              </m:d>
            </m:e>
          </m:eqArr>
        </m:oMath>
      </m:oMathPara>
    </w:p>
    <w:p w14:paraId="56B9D44F" w14:textId="25F04BCB" w:rsidR="00093DEB" w:rsidRDefault="00093DEB" w:rsidP="00C84A36">
      <w:r>
        <w:rPr>
          <w:rFonts w:hint="eastAsia"/>
        </w:rPr>
        <w:t>其中</w:t>
      </w:r>
      <m:oMath>
        <m:r>
          <m:rPr>
            <m:sty m:val="p"/>
          </m:rPr>
          <w:rPr>
            <w:rFonts w:ascii="XITS Math" w:hAnsi="XITS Math" w:cs="XITS Math"/>
          </w:rPr>
          <m:t>Δ</m:t>
        </m:r>
        <m:r>
          <w:rPr>
            <w:rFonts w:ascii="XITS Math" w:hAnsi="XITS Math" w:cs="XITS Math"/>
          </w:rPr>
          <m:t>h(r,θ)</m:t>
        </m:r>
      </m:oMath>
      <w:r>
        <w:rPr>
          <w:rFonts w:hint="eastAsia"/>
        </w:rPr>
        <w:t>为</w:t>
      </w:r>
      <w:r w:rsidR="005928EA">
        <w:rPr>
          <w:rFonts w:hint="eastAsia"/>
        </w:rPr>
        <w:t>相对厚度差</w:t>
      </w:r>
      <w:r>
        <w:rPr>
          <w:rFonts w:hint="eastAsia"/>
        </w:rPr>
        <w:t>，</w:t>
      </w:r>
      <m:oMath>
        <m:r>
          <w:rPr>
            <w:rFonts w:ascii="XITS Math" w:hAnsi="XITS Math" w:cs="XITS Math"/>
          </w:rPr>
          <m:t>h(0,0)</m:t>
        </m:r>
      </m:oMath>
      <w:r>
        <w:rPr>
          <w:rFonts w:hint="eastAsia"/>
        </w:rPr>
        <w:t>为衍射元件中心</w:t>
      </w:r>
      <w:r w:rsidR="005928EA">
        <w:rPr>
          <w:rFonts w:hint="eastAsia"/>
        </w:rPr>
        <w:t>厚度。</w:t>
      </w:r>
    </w:p>
    <w:p w14:paraId="0E986771" w14:textId="3D05D2C0" w:rsidR="005928EA" w:rsidRDefault="005928EA" w:rsidP="00C84A36">
      <w:r>
        <w:rPr>
          <w:rFonts w:hint="eastAsia"/>
        </w:rPr>
        <w:t>设计的旋转衍射元件示意图与实物</w:t>
      </w:r>
      <w:proofErr w:type="gramStart"/>
      <w:r>
        <w:rPr>
          <w:rFonts w:hint="eastAsia"/>
        </w:rPr>
        <w:t>图分别</w:t>
      </w:r>
      <w:proofErr w:type="gramEnd"/>
      <w:r>
        <w:rPr>
          <w:rFonts w:hint="eastAsia"/>
        </w:rPr>
        <w:t>如图</w:t>
      </w:r>
      <w:r w:rsidR="00095262">
        <w:rPr>
          <w:rFonts w:hint="eastAsia"/>
        </w:rPr>
        <w:t>2</w:t>
      </w:r>
      <w:r w:rsidR="00095262">
        <w:t>.1</w:t>
      </w:r>
      <w:r>
        <w:rPr>
          <w:rFonts w:hint="eastAsia"/>
        </w:rPr>
        <w:t>和图</w:t>
      </w:r>
      <w:r w:rsidR="00095262">
        <w:rPr>
          <w:rFonts w:hint="eastAsia"/>
        </w:rPr>
        <w:t>2</w:t>
      </w:r>
      <w:r w:rsidR="00095262">
        <w:t>.2</w:t>
      </w:r>
      <w:r>
        <w:rPr>
          <w:rFonts w:hint="eastAsia"/>
        </w:rPr>
        <w:t>所示。</w:t>
      </w:r>
    </w:p>
    <w:p w14:paraId="2372ED1D" w14:textId="77777777" w:rsidR="00934156" w:rsidRDefault="00934156" w:rsidP="00C84A36"/>
    <w:tbl>
      <w:tblPr>
        <w:tblStyle w:val="afff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90"/>
        <w:gridCol w:w="4191"/>
      </w:tblGrid>
      <w:tr w:rsidR="00934156" w14:paraId="7215FB87" w14:textId="77777777" w:rsidTr="009341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90" w:type="dxa"/>
          </w:tcPr>
          <w:p w14:paraId="0C32BA00" w14:textId="77777777" w:rsidR="00934156" w:rsidRDefault="00934156" w:rsidP="00C84A36">
            <w:r w:rsidRPr="00934156">
              <w:rPr>
                <w:noProof/>
              </w:rPr>
              <w:drawing>
                <wp:inline distT="0" distB="0" distL="0" distR="0" wp14:anchorId="62405FE0" wp14:editId="1E1AE511">
                  <wp:extent cx="1890712" cy="1869517"/>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912562" cy="1891122"/>
                          </a:xfrm>
                          <a:prstGeom prst="rect">
                            <a:avLst/>
                          </a:prstGeom>
                        </pic:spPr>
                      </pic:pic>
                    </a:graphicData>
                  </a:graphic>
                </wp:inline>
              </w:drawing>
            </w:r>
          </w:p>
          <w:p w14:paraId="3347186D" w14:textId="70716148" w:rsidR="00934156" w:rsidRDefault="00934156" w:rsidP="00934156">
            <w:pPr>
              <w:pStyle w:val="af2"/>
            </w:pPr>
            <w:bookmarkStart w:id="12" w:name="_Toc160305108"/>
            <w:r>
              <w:rPr>
                <w:rFonts w:hint="eastAsia"/>
              </w:rPr>
              <w:t>图</w:t>
            </w:r>
            <w:r w:rsidR="00670885">
              <w:fldChar w:fldCharType="begin"/>
            </w:r>
            <w:r w:rsidR="00670885">
              <w:instrText xml:space="preserve"> </w:instrText>
            </w:r>
            <w:r w:rsidR="00670885">
              <w:rPr>
                <w:rFonts w:hint="eastAsia"/>
              </w:rPr>
              <w:instrText>STYLEREF 1 \s</w:instrText>
            </w:r>
            <w:r w:rsidR="00670885">
              <w:instrText xml:space="preserve"> </w:instrText>
            </w:r>
            <w:r w:rsidR="00670885">
              <w:fldChar w:fldCharType="separate"/>
            </w:r>
            <w:r w:rsidR="00670885">
              <w:rPr>
                <w:noProof/>
              </w:rPr>
              <w:t>2</w:t>
            </w:r>
            <w:r w:rsidR="00670885">
              <w:fldChar w:fldCharType="end"/>
            </w:r>
            <w:r w:rsidR="00670885">
              <w:t>.</w:t>
            </w:r>
            <w:r w:rsidR="00670885">
              <w:fldChar w:fldCharType="begin"/>
            </w:r>
            <w:r w:rsidR="00670885">
              <w:instrText xml:space="preserve"> </w:instrText>
            </w:r>
            <w:r w:rsidR="00670885">
              <w:rPr>
                <w:rFonts w:hint="eastAsia"/>
              </w:rPr>
              <w:instrText xml:space="preserve">SEQ </w:instrText>
            </w:r>
            <w:r w:rsidR="00670885">
              <w:rPr>
                <w:rFonts w:hint="eastAsia"/>
              </w:rPr>
              <w:instrText>图</w:instrText>
            </w:r>
            <w:r w:rsidR="00670885">
              <w:rPr>
                <w:rFonts w:hint="eastAsia"/>
              </w:rPr>
              <w:instrText xml:space="preserve"> \* ARABIC \s 1</w:instrText>
            </w:r>
            <w:r w:rsidR="00670885">
              <w:instrText xml:space="preserve"> </w:instrText>
            </w:r>
            <w:r w:rsidR="00670885">
              <w:fldChar w:fldCharType="separate"/>
            </w:r>
            <w:r w:rsidR="00670885">
              <w:rPr>
                <w:noProof/>
              </w:rPr>
              <w:t>1</w:t>
            </w:r>
            <w:r w:rsidR="00670885">
              <w:fldChar w:fldCharType="end"/>
            </w:r>
            <w:r>
              <w:t xml:space="preserve"> </w:t>
            </w:r>
            <w:r>
              <w:rPr>
                <w:rFonts w:hint="eastAsia"/>
              </w:rPr>
              <w:t>旋转衍射元件示意图</w:t>
            </w:r>
            <w:bookmarkEnd w:id="12"/>
          </w:p>
        </w:tc>
        <w:tc>
          <w:tcPr>
            <w:tcW w:w="4191" w:type="dxa"/>
          </w:tcPr>
          <w:p w14:paraId="2C97FC21" w14:textId="77777777" w:rsidR="00934156" w:rsidRDefault="00934156" w:rsidP="00C84A36">
            <w:pPr>
              <w:cnfStyle w:val="100000000000" w:firstRow="1" w:lastRow="0" w:firstColumn="0" w:lastColumn="0" w:oddVBand="0" w:evenVBand="0" w:oddHBand="0" w:evenHBand="0" w:firstRowFirstColumn="0" w:firstRowLastColumn="0" w:lastRowFirstColumn="0" w:lastRowLastColumn="0"/>
            </w:pPr>
            <w:r>
              <w:rPr>
                <w:rFonts w:hint="eastAsia"/>
                <w:noProof/>
              </w:rPr>
              <w:drawing>
                <wp:inline distT="0" distB="0" distL="0" distR="0" wp14:anchorId="4E24295F" wp14:editId="67B31002">
                  <wp:extent cx="2065794" cy="186944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17221"/>
                          <a:stretch/>
                        </pic:blipFill>
                        <pic:spPr bwMode="auto">
                          <a:xfrm>
                            <a:off x="0" y="0"/>
                            <a:ext cx="2083402" cy="1885375"/>
                          </a:xfrm>
                          <a:prstGeom prst="rect">
                            <a:avLst/>
                          </a:prstGeom>
                          <a:noFill/>
                          <a:ln>
                            <a:noFill/>
                          </a:ln>
                          <a:extLst>
                            <a:ext uri="{53640926-AAD7-44D8-BBD7-CCE9431645EC}">
                              <a14:shadowObscured xmlns:a14="http://schemas.microsoft.com/office/drawing/2010/main"/>
                            </a:ext>
                          </a:extLst>
                        </pic:spPr>
                      </pic:pic>
                    </a:graphicData>
                  </a:graphic>
                </wp:inline>
              </w:drawing>
            </w:r>
          </w:p>
          <w:p w14:paraId="4980ED22" w14:textId="73AAB561" w:rsidR="00934156" w:rsidRDefault="00934156" w:rsidP="00934156">
            <w:pPr>
              <w:pStyle w:val="af2"/>
              <w:cnfStyle w:val="100000000000" w:firstRow="1" w:lastRow="0" w:firstColumn="0" w:lastColumn="0" w:oddVBand="0" w:evenVBand="0" w:oddHBand="0" w:evenHBand="0" w:firstRowFirstColumn="0" w:firstRowLastColumn="0" w:lastRowFirstColumn="0" w:lastRowLastColumn="0"/>
            </w:pPr>
            <w:bookmarkStart w:id="13" w:name="_Toc160305109"/>
            <w:r>
              <w:rPr>
                <w:rFonts w:hint="eastAsia"/>
              </w:rPr>
              <w:t>图</w:t>
            </w:r>
            <w:r w:rsidR="00670885">
              <w:fldChar w:fldCharType="begin"/>
            </w:r>
            <w:r w:rsidR="00670885">
              <w:instrText xml:space="preserve"> </w:instrText>
            </w:r>
            <w:r w:rsidR="00670885">
              <w:rPr>
                <w:rFonts w:hint="eastAsia"/>
              </w:rPr>
              <w:instrText>STYLEREF 1 \s</w:instrText>
            </w:r>
            <w:r w:rsidR="00670885">
              <w:instrText xml:space="preserve"> </w:instrText>
            </w:r>
            <w:r w:rsidR="00670885">
              <w:fldChar w:fldCharType="separate"/>
            </w:r>
            <w:r w:rsidR="00670885">
              <w:rPr>
                <w:noProof/>
              </w:rPr>
              <w:t>2</w:t>
            </w:r>
            <w:r w:rsidR="00670885">
              <w:fldChar w:fldCharType="end"/>
            </w:r>
            <w:r w:rsidR="00670885">
              <w:t>.</w:t>
            </w:r>
            <w:r w:rsidR="00670885">
              <w:fldChar w:fldCharType="begin"/>
            </w:r>
            <w:r w:rsidR="00670885">
              <w:instrText xml:space="preserve"> </w:instrText>
            </w:r>
            <w:r w:rsidR="00670885">
              <w:rPr>
                <w:rFonts w:hint="eastAsia"/>
              </w:rPr>
              <w:instrText xml:space="preserve">SEQ </w:instrText>
            </w:r>
            <w:r w:rsidR="00670885">
              <w:rPr>
                <w:rFonts w:hint="eastAsia"/>
              </w:rPr>
              <w:instrText>图</w:instrText>
            </w:r>
            <w:r w:rsidR="00670885">
              <w:rPr>
                <w:rFonts w:hint="eastAsia"/>
              </w:rPr>
              <w:instrText xml:space="preserve"> \* ARABIC \s 1</w:instrText>
            </w:r>
            <w:r w:rsidR="00670885">
              <w:instrText xml:space="preserve"> </w:instrText>
            </w:r>
            <w:r w:rsidR="00670885">
              <w:fldChar w:fldCharType="separate"/>
            </w:r>
            <w:r w:rsidR="00670885">
              <w:rPr>
                <w:noProof/>
              </w:rPr>
              <w:t>2</w:t>
            </w:r>
            <w:r w:rsidR="00670885">
              <w:fldChar w:fldCharType="end"/>
            </w:r>
            <w:r>
              <w:t xml:space="preserve"> </w:t>
            </w:r>
            <w:r>
              <w:rPr>
                <w:rFonts w:hint="eastAsia"/>
              </w:rPr>
              <w:t>旋转衍射元件实物图</w:t>
            </w:r>
            <w:bookmarkEnd w:id="13"/>
          </w:p>
        </w:tc>
      </w:tr>
    </w:tbl>
    <w:p w14:paraId="3BB110A4" w14:textId="77777777" w:rsidR="00934156" w:rsidRPr="00093DEB" w:rsidRDefault="00934156" w:rsidP="00C84A36"/>
    <w:p w14:paraId="5F00EF49" w14:textId="70322FC8" w:rsidR="00F12197" w:rsidRDefault="00FF06DC" w:rsidP="00C84A36">
      <w:pPr>
        <w:pStyle w:val="22"/>
      </w:pPr>
      <w:r>
        <w:t xml:space="preserve"> </w:t>
      </w:r>
      <w:r>
        <w:rPr>
          <w:rFonts w:hint="eastAsia"/>
        </w:rPr>
        <w:t xml:space="preserve"> </w:t>
      </w:r>
      <w:bookmarkStart w:id="14" w:name="_Toc160290646"/>
      <w:r w:rsidR="006E1674">
        <w:rPr>
          <w:rFonts w:hint="eastAsia"/>
        </w:rPr>
        <w:t>成像过程</w:t>
      </w:r>
      <w:bookmarkEnd w:id="14"/>
    </w:p>
    <w:p w14:paraId="41E8BA95" w14:textId="1688E650" w:rsidR="00F12197" w:rsidRDefault="00FF06DC" w:rsidP="00C84A36">
      <w:pPr>
        <w:pStyle w:val="32"/>
      </w:pPr>
      <w:r>
        <w:t xml:space="preserve"> </w:t>
      </w:r>
      <w:r>
        <w:rPr>
          <w:rFonts w:hint="eastAsia"/>
        </w:rPr>
        <w:t xml:space="preserve"> </w:t>
      </w:r>
      <w:bookmarkStart w:id="15" w:name="_Toc160290647"/>
      <w:r w:rsidR="004916F1">
        <w:rPr>
          <w:rFonts w:hint="eastAsia"/>
        </w:rPr>
        <w:t>卷积</w:t>
      </w:r>
      <w:bookmarkEnd w:id="15"/>
    </w:p>
    <w:p w14:paraId="01FBF1DD" w14:textId="3D24B55D" w:rsidR="00704907" w:rsidRDefault="00704907" w:rsidP="00C84A36">
      <w:r>
        <w:rPr>
          <w:rFonts w:hint="eastAsia"/>
        </w:rPr>
        <w:t>得到</w:t>
      </w:r>
      <w:r>
        <w:rPr>
          <w:rFonts w:hint="eastAsia"/>
        </w:rPr>
        <w:t>P</w:t>
      </w:r>
      <w:r>
        <w:t>SF</w:t>
      </w:r>
      <w:r>
        <w:rPr>
          <w:rFonts w:hint="eastAsia"/>
        </w:rPr>
        <w:t>之后，当</w:t>
      </w:r>
      <w:r w:rsidR="002D6C4C">
        <w:rPr>
          <w:rFonts w:hint="eastAsia"/>
        </w:rPr>
        <w:t>入射光</w:t>
      </w:r>
      <w:proofErr w:type="gramStart"/>
      <w:r w:rsidR="002D6C4C">
        <w:rPr>
          <w:rFonts w:hint="eastAsia"/>
        </w:rPr>
        <w:t>场不再</w:t>
      </w:r>
      <w:proofErr w:type="gramEnd"/>
      <w:r w:rsidR="002D6C4C">
        <w:rPr>
          <w:rFonts w:hint="eastAsia"/>
        </w:rPr>
        <w:t>是点光源发出的平行光而是实际图像时，传感器采集到的模糊图像则是原图像与</w:t>
      </w:r>
      <w:r w:rsidR="002D6C4C">
        <w:rPr>
          <w:rFonts w:hint="eastAsia"/>
        </w:rPr>
        <w:t>P</w:t>
      </w:r>
      <w:r w:rsidR="002D6C4C">
        <w:t>SF</w:t>
      </w:r>
      <w:r w:rsidR="002D6C4C">
        <w:rPr>
          <w:rFonts w:hint="eastAsia"/>
        </w:rPr>
        <w:t>作卷积。可以用公式表示为</w:t>
      </w:r>
      <w:r w:rsidR="001949EF" w:rsidRPr="001949EF">
        <w:rPr>
          <w:vertAlign w:val="superscript"/>
        </w:rPr>
        <w:fldChar w:fldCharType="begin"/>
      </w:r>
      <w:r w:rsidR="001949EF" w:rsidRPr="001949EF">
        <w:rPr>
          <w:vertAlign w:val="superscript"/>
        </w:rPr>
        <w:instrText xml:space="preserve"> </w:instrText>
      </w:r>
      <w:r w:rsidR="001949EF" w:rsidRPr="001949EF">
        <w:rPr>
          <w:rFonts w:hint="eastAsia"/>
          <w:vertAlign w:val="superscript"/>
        </w:rPr>
        <w:instrText>REF _Ref160288920 \r \h</w:instrText>
      </w:r>
      <w:r w:rsidR="001949EF" w:rsidRPr="001949EF">
        <w:rPr>
          <w:vertAlign w:val="superscript"/>
        </w:rPr>
        <w:instrText xml:space="preserve"> </w:instrText>
      </w:r>
      <w:r w:rsidR="001949EF">
        <w:rPr>
          <w:vertAlign w:val="superscript"/>
        </w:rPr>
        <w:instrText xml:space="preserve"> \* MERGEFORMAT </w:instrText>
      </w:r>
      <w:r w:rsidR="001949EF" w:rsidRPr="001949EF">
        <w:rPr>
          <w:vertAlign w:val="superscript"/>
        </w:rPr>
      </w:r>
      <w:r w:rsidR="001949EF" w:rsidRPr="001949EF">
        <w:rPr>
          <w:vertAlign w:val="superscript"/>
        </w:rPr>
        <w:fldChar w:fldCharType="separate"/>
      </w:r>
      <w:r w:rsidR="001949EF" w:rsidRPr="001949EF">
        <w:rPr>
          <w:vertAlign w:val="superscript"/>
        </w:rPr>
        <w:t>[3]</w:t>
      </w:r>
      <w:r w:rsidR="001949EF" w:rsidRPr="001949EF">
        <w:rPr>
          <w:vertAlign w:val="superscript"/>
        </w:rPr>
        <w:fldChar w:fldCharType="end"/>
      </w:r>
      <w:r w:rsidR="002D6C4C">
        <w:rPr>
          <w:rFonts w:hint="eastAsia"/>
        </w:rPr>
        <w:t>：</w:t>
      </w:r>
    </w:p>
    <w:p w14:paraId="6CD81231" w14:textId="1E77E5CC" w:rsidR="00A44A4D" w:rsidRPr="00A44A4D" w:rsidRDefault="00EE027C" w:rsidP="00C84A36">
      <w:pPr>
        <w:pStyle w:val="afffffb"/>
        <w:rPr>
          <w:rFonts w:ascii="Times New Roman" w:hAnsi="Times New Roman"/>
        </w:rPr>
      </w:pPr>
      <m:oMathPara>
        <m:oMath>
          <m:eqArr>
            <m:eqArrPr>
              <m:maxDist m:val="1"/>
              <m:ctrlPr/>
            </m:eqArrPr>
            <m:e>
              <m:sSub>
                <m:sSubPr>
                  <m:ctrlPr/>
                </m:sSubPr>
                <m:e>
                  <m:r>
                    <m:t>B</m:t>
                  </m:r>
                </m:e>
                <m:sub>
                  <m:r>
                    <m:t>λ</m:t>
                  </m:r>
                </m:sub>
              </m:sSub>
              <m:d>
                <m:dPr>
                  <m:ctrlPr/>
                </m:dPr>
                <m:e>
                  <m:r>
                    <m:t>x,y</m:t>
                  </m:r>
                </m:e>
              </m:d>
              <m:r>
                <m:t>=</m:t>
              </m:r>
              <m:nary>
                <m:naryPr>
                  <m:chr m:val="∬"/>
                  <m:limLoc m:val="undOvr"/>
                  <m:subHide m:val="1"/>
                  <m:supHide m:val="1"/>
                  <m:ctrlPr/>
                </m:naryPr>
                <m:sub/>
                <m:sup/>
                <m:e>
                  <m:sSub>
                    <m:sSubPr>
                      <m:ctrlPr/>
                    </m:sSubPr>
                    <m:e>
                      <m:r>
                        <m:t>I</m:t>
                      </m:r>
                    </m:e>
                    <m:sub>
                      <m:r>
                        <m:t>λ</m:t>
                      </m:r>
                    </m:sub>
                  </m:sSub>
                  <m:d>
                    <m:dPr>
                      <m:ctrlPr/>
                    </m:dPr>
                    <m:e>
                      <m:r>
                        <m:t>μ,ν</m:t>
                      </m:r>
                    </m:e>
                  </m:d>
                  <m:sSub>
                    <m:sSubPr>
                      <m:ctrlPr/>
                    </m:sSubPr>
                    <m:e>
                      <m:r>
                        <m:t>p</m:t>
                      </m:r>
                    </m:e>
                    <m:sub>
                      <m:r>
                        <m:t>λ</m:t>
                      </m:r>
                    </m:sub>
                  </m:sSub>
                  <m:d>
                    <m:dPr>
                      <m:ctrlPr/>
                    </m:dPr>
                    <m:e>
                      <m:r>
                        <m:t>x-μ,y-ν</m:t>
                      </m:r>
                    </m:e>
                  </m:d>
                  <m:r>
                    <m:t>dμdν</m:t>
                  </m:r>
                </m:e>
              </m:nary>
              <m:r>
                <m:t>#</m:t>
              </m:r>
              <m:d>
                <m:dPr>
                  <m:ctrlPr/>
                </m:dPr>
                <m:e>
                  <m:r>
                    <w:fldChar w:fldCharType="begin"/>
                  </m:r>
                  <m:r>
                    <m:t xml:space="preserve"> STYLEREF 1 \s </m:t>
                  </m:r>
                  <m:r>
                    <w:fldChar w:fldCharType="separate"/>
                  </m:r>
                  <m:r>
                    <w:rPr>
                      <w:noProof/>
                    </w:rPr>
                    <m:t>2</m:t>
                  </m:r>
                  <m:r>
                    <w:fldChar w:fldCharType="end"/>
                  </m:r>
                  <m:r>
                    <w:noBreakHyphen/>
                  </m:r>
                  <m:r>
                    <w:fldChar w:fldCharType="begin"/>
                  </m:r>
                  <m:r>
                    <m:t xml:space="preserve"> SEQ Equation \* ARABIC \s 1 </m:t>
                  </m:r>
                  <m:r>
                    <w:fldChar w:fldCharType="separate"/>
                  </m:r>
                  <m:r>
                    <w:rPr>
                      <w:noProof/>
                    </w:rPr>
                    <m:t>12</m:t>
                  </m:r>
                  <m:r>
                    <w:fldChar w:fldCharType="end"/>
                  </m:r>
                </m:e>
              </m:d>
            </m:e>
          </m:eqArr>
        </m:oMath>
      </m:oMathPara>
    </w:p>
    <w:p w14:paraId="669867C4" w14:textId="28E130BD" w:rsidR="00095262" w:rsidRDefault="002D6C4C" w:rsidP="00C84A36">
      <w:r>
        <w:rPr>
          <w:rFonts w:hint="eastAsia"/>
        </w:rPr>
        <w:t>式中，</w:t>
      </w:r>
      <m:oMath>
        <m:sSub>
          <m:sSubPr>
            <m:ctrlPr>
              <w:rPr>
                <w:rFonts w:ascii="XITS Math" w:hAnsi="XITS Math" w:cs="XITS Math"/>
                <w:i/>
              </w:rPr>
            </m:ctrlPr>
          </m:sSubPr>
          <m:e>
            <m:r>
              <w:rPr>
                <w:rFonts w:ascii="XITS Math" w:hAnsi="XITS Math" w:cs="XITS Math"/>
              </w:rPr>
              <m:t>B</m:t>
            </m:r>
          </m:e>
          <m:sub>
            <m:r>
              <w:rPr>
                <w:rFonts w:ascii="XITS Math" w:hAnsi="XITS Math" w:cs="XITS Math"/>
              </w:rPr>
              <m:t>λ</m:t>
            </m:r>
          </m:sub>
        </m:sSub>
        <m:d>
          <m:dPr>
            <m:ctrlPr>
              <w:rPr>
                <w:rFonts w:ascii="XITS Math" w:hAnsi="XITS Math" w:cs="XITS Math"/>
                <w:i/>
              </w:rPr>
            </m:ctrlPr>
          </m:dPr>
          <m:e>
            <m:r>
              <w:rPr>
                <w:rFonts w:ascii="XITS Math" w:hAnsi="XITS Math" w:cs="XITS Math"/>
              </w:rPr>
              <m:t>x,y</m:t>
            </m:r>
          </m:e>
        </m:d>
      </m:oMath>
      <w:r>
        <w:rPr>
          <w:rFonts w:hint="eastAsia"/>
        </w:rPr>
        <w:t>为波长为</w:t>
      </w:r>
      <m:oMath>
        <m:r>
          <w:rPr>
            <w:rFonts w:ascii="XITS Math" w:hAnsi="XITS Math" w:cs="XITS Math"/>
          </w:rPr>
          <m:t>λ</m:t>
        </m:r>
      </m:oMath>
      <w:r>
        <w:rPr>
          <w:rFonts w:hint="eastAsia"/>
        </w:rPr>
        <w:t>的通道下模糊的图像，</w:t>
      </w:r>
      <m:oMath>
        <m:sSub>
          <m:sSubPr>
            <m:ctrlPr>
              <w:rPr>
                <w:rFonts w:ascii="XITS Math" w:hAnsi="XITS Math" w:cs="XITS Math"/>
                <w:i/>
              </w:rPr>
            </m:ctrlPr>
          </m:sSubPr>
          <m:e>
            <m:r>
              <w:rPr>
                <w:rFonts w:ascii="XITS Math" w:hAnsi="XITS Math" w:cs="XITS Math"/>
              </w:rPr>
              <m:t>I</m:t>
            </m:r>
          </m:e>
          <m:sub>
            <m:r>
              <w:rPr>
                <w:rFonts w:ascii="XITS Math" w:hAnsi="XITS Math" w:cs="XITS Math"/>
              </w:rPr>
              <m:t>λ</m:t>
            </m:r>
          </m:sub>
        </m:sSub>
        <m:r>
          <w:rPr>
            <w:rFonts w:ascii="XITS Math" w:hAnsi="XITS Math" w:cs="XITS Math"/>
          </w:rPr>
          <m:t>(μ,ν)</m:t>
        </m:r>
      </m:oMath>
      <w:r>
        <w:rPr>
          <w:rFonts w:hint="eastAsia"/>
        </w:rPr>
        <w:t>为</w:t>
      </w:r>
      <w:r w:rsidR="00647513">
        <w:rPr>
          <w:rFonts w:hint="eastAsia"/>
        </w:rPr>
        <w:t>波长为</w:t>
      </w:r>
      <m:oMath>
        <m:r>
          <w:rPr>
            <w:rFonts w:ascii="XITS Math" w:hAnsi="XITS Math" w:cs="XITS Math"/>
          </w:rPr>
          <m:t>λ</m:t>
        </m:r>
      </m:oMath>
      <w:r w:rsidR="00647513">
        <w:rPr>
          <w:rFonts w:hint="eastAsia"/>
        </w:rPr>
        <w:t>的通道的原始图像。这个过程的示意图如</w:t>
      </w:r>
      <w:r w:rsidR="00095262">
        <w:rPr>
          <w:rFonts w:hint="eastAsia"/>
        </w:rPr>
        <w:t>图</w:t>
      </w:r>
      <w:r w:rsidR="00095262">
        <w:rPr>
          <w:rFonts w:hint="eastAsia"/>
        </w:rPr>
        <w:t>2</w:t>
      </w:r>
      <w:r w:rsidR="00095262">
        <w:t>.3</w:t>
      </w:r>
      <w:r w:rsidR="00095262">
        <w:rPr>
          <w:rFonts w:hint="eastAsia"/>
        </w:rPr>
        <w:t>所示</w:t>
      </w:r>
      <w:r w:rsidR="00934156">
        <w:rPr>
          <w:rFonts w:hint="eastAsia"/>
        </w:rPr>
        <w:t>。</w:t>
      </w:r>
    </w:p>
    <w:p w14:paraId="1C01DAA4" w14:textId="77777777" w:rsidR="00BA01B0" w:rsidRDefault="00BA01B0" w:rsidP="00C84A36">
      <w:pPr>
        <w:pStyle w:val="affffd"/>
      </w:pPr>
      <w:r>
        <w:rPr>
          <w:noProof/>
        </w:rPr>
        <w:lastRenderedPageBreak/>
        <w:drawing>
          <wp:inline distT="0" distB="0" distL="0" distR="0" wp14:anchorId="746F6849" wp14:editId="09699424">
            <wp:extent cx="4952071" cy="1697466"/>
            <wp:effectExtent l="0" t="0" r="127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988979" cy="1710117"/>
                    </a:xfrm>
                    <a:prstGeom prst="rect">
                      <a:avLst/>
                    </a:prstGeom>
                    <a:noFill/>
                  </pic:spPr>
                </pic:pic>
              </a:graphicData>
            </a:graphic>
          </wp:inline>
        </w:drawing>
      </w:r>
    </w:p>
    <w:p w14:paraId="433C1F0B" w14:textId="0C792A18" w:rsidR="00BA01B0" w:rsidRDefault="00BA01B0" w:rsidP="00934156">
      <w:pPr>
        <w:pStyle w:val="af2"/>
      </w:pPr>
      <w:bookmarkStart w:id="16" w:name="_Toc160305110"/>
      <w:r>
        <w:rPr>
          <w:rFonts w:hint="eastAsia"/>
        </w:rPr>
        <w:t>图</w:t>
      </w:r>
      <w:r w:rsidR="00670885">
        <w:fldChar w:fldCharType="begin"/>
      </w:r>
      <w:r w:rsidR="00670885">
        <w:instrText xml:space="preserve"> </w:instrText>
      </w:r>
      <w:r w:rsidR="00670885">
        <w:rPr>
          <w:rFonts w:hint="eastAsia"/>
        </w:rPr>
        <w:instrText>STYLEREF 1 \s</w:instrText>
      </w:r>
      <w:r w:rsidR="00670885">
        <w:instrText xml:space="preserve"> </w:instrText>
      </w:r>
      <w:r w:rsidR="00670885">
        <w:fldChar w:fldCharType="separate"/>
      </w:r>
      <w:r w:rsidR="0049699B">
        <w:rPr>
          <w:noProof/>
        </w:rPr>
        <w:t>2</w:t>
      </w:r>
      <w:r w:rsidR="00670885">
        <w:fldChar w:fldCharType="end"/>
      </w:r>
      <w:r w:rsidR="00670885">
        <w:t>.</w:t>
      </w:r>
      <w:r w:rsidR="00670885">
        <w:fldChar w:fldCharType="begin"/>
      </w:r>
      <w:r w:rsidR="00670885">
        <w:instrText xml:space="preserve"> </w:instrText>
      </w:r>
      <w:r w:rsidR="00670885">
        <w:rPr>
          <w:rFonts w:hint="eastAsia"/>
        </w:rPr>
        <w:instrText xml:space="preserve">SEQ </w:instrText>
      </w:r>
      <w:r w:rsidR="00670885">
        <w:rPr>
          <w:rFonts w:hint="eastAsia"/>
        </w:rPr>
        <w:instrText>图</w:instrText>
      </w:r>
      <w:r w:rsidR="00670885">
        <w:rPr>
          <w:rFonts w:hint="eastAsia"/>
        </w:rPr>
        <w:instrText xml:space="preserve"> \* ARABIC \s 1</w:instrText>
      </w:r>
      <w:r w:rsidR="00670885">
        <w:instrText xml:space="preserve"> </w:instrText>
      </w:r>
      <w:r w:rsidR="00670885">
        <w:fldChar w:fldCharType="separate"/>
      </w:r>
      <w:r w:rsidR="0049699B">
        <w:rPr>
          <w:noProof/>
        </w:rPr>
        <w:t>3</w:t>
      </w:r>
      <w:r w:rsidR="00670885">
        <w:fldChar w:fldCharType="end"/>
      </w:r>
      <w:r>
        <w:t xml:space="preserve"> </w:t>
      </w:r>
      <w:r w:rsidR="00934156">
        <w:rPr>
          <w:rFonts w:hint="eastAsia"/>
        </w:rPr>
        <w:t>图像模糊示例</w:t>
      </w:r>
      <w:bookmarkEnd w:id="16"/>
    </w:p>
    <w:p w14:paraId="2AC82538" w14:textId="77777777" w:rsidR="00BA01B0" w:rsidRPr="00BA01B0" w:rsidRDefault="00BA01B0" w:rsidP="00C84A36">
      <w:pPr>
        <w:pStyle w:val="aa"/>
      </w:pPr>
    </w:p>
    <w:p w14:paraId="79BA75FA" w14:textId="00FDEB4E" w:rsidR="00647513" w:rsidRDefault="00647513" w:rsidP="00C84A36">
      <w:r>
        <w:rPr>
          <w:rFonts w:hint="eastAsia"/>
        </w:rPr>
        <w:t>在实际计算时，</w:t>
      </w:r>
      <w:r w:rsidR="00934156">
        <w:rPr>
          <w:rFonts w:hint="eastAsia"/>
        </w:rPr>
        <w:t>如果直接采用卷积的积分表达式会非常耗时，对此利用傅里叶变换的卷积定理简化计算：</w:t>
      </w:r>
    </w:p>
    <w:p w14:paraId="2838D1E0" w14:textId="11418A7C" w:rsidR="00934156" w:rsidRPr="00610E8B" w:rsidRDefault="00934156" w:rsidP="00C84A36">
      <m:oMathPara>
        <m:oMath>
          <m:r>
            <m:rPr>
              <m:scr m:val="script"/>
              <m:sty m:val="p"/>
            </m:rPr>
            <w:rPr>
              <w:rFonts w:ascii="XITS Math" w:hAnsi="XITS Math"/>
            </w:rPr>
            <m:t>F</m:t>
          </m:r>
          <m:d>
            <m:dPr>
              <m:ctrlPr>
                <w:rPr>
                  <w:rFonts w:ascii="XITS Math" w:hAnsi="XITS Math"/>
                </w:rPr>
              </m:ctrlPr>
            </m:dPr>
            <m:e>
              <m:sSub>
                <m:sSubPr>
                  <m:ctrlPr>
                    <w:rPr>
                      <w:rFonts w:ascii="XITS Math" w:hAnsi="XITS Math"/>
                    </w:rPr>
                  </m:ctrlPr>
                </m:sSubPr>
                <m:e>
                  <m:r>
                    <w:rPr>
                      <w:rFonts w:ascii="XITS Math" w:hAnsi="XITS Math"/>
                    </w:rPr>
                    <m:t>I</m:t>
                  </m:r>
                </m:e>
                <m:sub>
                  <m:r>
                    <w:rPr>
                      <w:rFonts w:ascii="XITS Math" w:hAnsi="XITS Math"/>
                    </w:rPr>
                    <m:t>λ</m:t>
                  </m:r>
                </m:sub>
              </m:sSub>
            </m:e>
          </m:d>
          <m:r>
            <m:rPr>
              <m:scr m:val="script"/>
              <m:sty m:val="p"/>
            </m:rPr>
            <w:rPr>
              <w:rFonts w:ascii="XITS Math" w:hAnsi="XITS Math"/>
            </w:rPr>
            <m:t>F</m:t>
          </m:r>
          <m:d>
            <m:dPr>
              <m:ctrlPr>
                <w:rPr>
                  <w:rFonts w:ascii="XITS Math" w:hAnsi="XITS Math"/>
                </w:rPr>
              </m:ctrlPr>
            </m:dPr>
            <m:e>
              <m:sSub>
                <m:sSubPr>
                  <m:ctrlPr>
                    <w:rPr>
                      <w:rFonts w:ascii="XITS Math" w:hAnsi="XITS Math"/>
                    </w:rPr>
                  </m:ctrlPr>
                </m:sSubPr>
                <m:e>
                  <m:r>
                    <w:rPr>
                      <w:rFonts w:ascii="XITS Math" w:hAnsi="XITS Math"/>
                    </w:rPr>
                    <m:t>p</m:t>
                  </m:r>
                </m:e>
                <m:sub>
                  <m:r>
                    <w:rPr>
                      <w:rFonts w:ascii="XITS Math" w:hAnsi="XITS Math"/>
                    </w:rPr>
                    <m:t>λ</m:t>
                  </m:r>
                </m:sub>
              </m:sSub>
            </m:e>
          </m:d>
          <m:r>
            <m:rPr>
              <m:scr m:val="script"/>
              <m:sty m:val="p"/>
            </m:rPr>
            <w:rPr>
              <w:rFonts w:ascii="XITS Math" w:hAnsi="XITS Math"/>
            </w:rPr>
            <m:t>=F(</m:t>
          </m:r>
          <m:sSub>
            <m:sSubPr>
              <m:ctrlPr>
                <w:rPr>
                  <w:rFonts w:ascii="XITS Math" w:hAnsi="XITS Math"/>
                </w:rPr>
              </m:ctrlPr>
            </m:sSubPr>
            <m:e>
              <m:r>
                <w:rPr>
                  <w:rFonts w:ascii="XITS Math" w:hAnsi="XITS Math"/>
                </w:rPr>
                <m:t>I</m:t>
              </m:r>
            </m:e>
            <m:sub>
              <m:r>
                <w:rPr>
                  <w:rFonts w:ascii="XITS Math" w:hAnsi="XITS Math"/>
                </w:rPr>
                <m:t>λ</m:t>
              </m:r>
            </m:sub>
          </m:sSub>
          <m:r>
            <m:rPr>
              <m:sty m:val="p"/>
            </m:rPr>
            <w:rPr>
              <w:rFonts w:ascii="XITS Math" w:hAnsi="XITS Math"/>
            </w:rPr>
            <m:t>*</m:t>
          </m:r>
          <m:sSub>
            <m:sSubPr>
              <m:ctrlPr>
                <w:rPr>
                  <w:rFonts w:ascii="XITS Math" w:hAnsi="XITS Math"/>
                </w:rPr>
              </m:ctrlPr>
            </m:sSubPr>
            <m:e>
              <m:r>
                <w:rPr>
                  <w:rFonts w:ascii="XITS Math" w:hAnsi="XITS Math"/>
                </w:rPr>
                <m:t>p</m:t>
              </m:r>
            </m:e>
            <m:sub>
              <m:r>
                <w:rPr>
                  <w:rFonts w:ascii="XITS Math" w:hAnsi="XITS Math"/>
                </w:rPr>
                <m:t>λ</m:t>
              </m:r>
            </m:sub>
          </m:sSub>
          <m:r>
            <m:rPr>
              <m:sty m:val="p"/>
            </m:rPr>
            <w:rPr>
              <w:rFonts w:ascii="XITS Math" w:hAnsi="XITS Math"/>
            </w:rPr>
            <m:t>)</m:t>
          </m:r>
        </m:oMath>
      </m:oMathPara>
    </w:p>
    <w:p w14:paraId="083ECB66" w14:textId="208553F1" w:rsidR="00610E8B" w:rsidRDefault="00610E8B" w:rsidP="00C84A36">
      <w:r>
        <w:rPr>
          <w:rFonts w:hint="eastAsia"/>
        </w:rPr>
        <w:t>式中</w:t>
      </w:r>
      <m:oMath>
        <m:r>
          <w:rPr>
            <w:rFonts w:ascii="XITS Math" w:hAnsi="XITS Math" w:cs="XITS Math"/>
          </w:rPr>
          <m:t>*</m:t>
        </m:r>
      </m:oMath>
      <w:r>
        <w:rPr>
          <w:rFonts w:hint="eastAsia"/>
        </w:rPr>
        <w:t>代表卷积操作。</w:t>
      </w:r>
    </w:p>
    <w:p w14:paraId="7CC8ABAD" w14:textId="1702E92D" w:rsidR="004916F1" w:rsidRDefault="004916F1" w:rsidP="00C84A36">
      <w:pPr>
        <w:pStyle w:val="32"/>
      </w:pPr>
      <w:r>
        <w:rPr>
          <w:rFonts w:hint="eastAsia"/>
        </w:rPr>
        <w:t xml:space="preserve"> </w:t>
      </w:r>
      <w:r>
        <w:t xml:space="preserve"> </w:t>
      </w:r>
      <w:bookmarkStart w:id="17" w:name="_Toc160290648"/>
      <w:r>
        <w:rPr>
          <w:rFonts w:hint="eastAsia"/>
        </w:rPr>
        <w:t>响应曲线</w:t>
      </w:r>
      <w:bookmarkEnd w:id="17"/>
    </w:p>
    <w:p w14:paraId="65B82B21" w14:textId="454FE077" w:rsidR="00F3609A" w:rsidRDefault="00610E8B" w:rsidP="00C84A36">
      <w:r>
        <w:rPr>
          <w:rFonts w:hint="eastAsia"/>
        </w:rPr>
        <w:t>相机的传感器对于不同波长的光的灵敏度不相同，所以需要获得相机对于不同波长光的响应曲线。以</w:t>
      </w:r>
      <w:r>
        <w:rPr>
          <w:rFonts w:hint="eastAsia"/>
        </w:rPr>
        <w:t>R</w:t>
      </w:r>
      <w:r>
        <w:t>GB</w:t>
      </w:r>
      <w:r>
        <w:rPr>
          <w:rFonts w:hint="eastAsia"/>
        </w:rPr>
        <w:t>彩色相机为例，如图</w:t>
      </w:r>
      <w:r>
        <w:rPr>
          <w:rFonts w:hint="eastAsia"/>
        </w:rPr>
        <w:t>2</w:t>
      </w:r>
      <w:r>
        <w:t>.4</w:t>
      </w:r>
      <w:r>
        <w:rPr>
          <w:rFonts w:hint="eastAsia"/>
        </w:rPr>
        <w:t>所示是其响应曲线，曲线反映了</w:t>
      </w:r>
      <w:r w:rsidR="007D26F2">
        <w:rPr>
          <w:rFonts w:hint="eastAsia"/>
        </w:rPr>
        <w:t>三个通道对不同波长光的相对灵敏度。</w:t>
      </w:r>
    </w:p>
    <w:p w14:paraId="0A79FFAB" w14:textId="77777777" w:rsidR="00610E8B" w:rsidRDefault="00610E8B" w:rsidP="00C84A36">
      <w:pPr>
        <w:pStyle w:val="affffd"/>
      </w:pPr>
      <w:r>
        <w:rPr>
          <w:noProof/>
        </w:rPr>
        <w:drawing>
          <wp:inline distT="0" distB="0" distL="0" distR="0" wp14:anchorId="19468B8B" wp14:editId="46B19092">
            <wp:extent cx="4160917" cy="2246339"/>
            <wp:effectExtent l="0" t="0" r="0" b="190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196948" cy="2265791"/>
                    </a:xfrm>
                    <a:prstGeom prst="rect">
                      <a:avLst/>
                    </a:prstGeom>
                    <a:noFill/>
                    <a:ln>
                      <a:noFill/>
                    </a:ln>
                  </pic:spPr>
                </pic:pic>
              </a:graphicData>
            </a:graphic>
          </wp:inline>
        </w:drawing>
      </w:r>
    </w:p>
    <w:p w14:paraId="4D851189" w14:textId="3F4BC55A" w:rsidR="00610E8B" w:rsidRPr="00F3609A" w:rsidRDefault="00610E8B" w:rsidP="00610E8B">
      <w:pPr>
        <w:pStyle w:val="af2"/>
      </w:pPr>
      <w:bookmarkStart w:id="18" w:name="_Toc160305111"/>
      <w:r>
        <w:rPr>
          <w:rFonts w:hint="eastAsia"/>
        </w:rPr>
        <w:t>图</w:t>
      </w:r>
      <w:r w:rsidR="00670885">
        <w:fldChar w:fldCharType="begin"/>
      </w:r>
      <w:r w:rsidR="00670885">
        <w:instrText xml:space="preserve"> </w:instrText>
      </w:r>
      <w:r w:rsidR="00670885">
        <w:rPr>
          <w:rFonts w:hint="eastAsia"/>
        </w:rPr>
        <w:instrText>STYLEREF 1 \s</w:instrText>
      </w:r>
      <w:r w:rsidR="00670885">
        <w:instrText xml:space="preserve"> </w:instrText>
      </w:r>
      <w:r w:rsidR="00670885">
        <w:fldChar w:fldCharType="separate"/>
      </w:r>
      <w:r w:rsidR="00670885">
        <w:rPr>
          <w:noProof/>
        </w:rPr>
        <w:t>2</w:t>
      </w:r>
      <w:r w:rsidR="00670885">
        <w:fldChar w:fldCharType="end"/>
      </w:r>
      <w:r w:rsidR="00670885">
        <w:t>.</w:t>
      </w:r>
      <w:r w:rsidR="00670885">
        <w:fldChar w:fldCharType="begin"/>
      </w:r>
      <w:r w:rsidR="00670885">
        <w:instrText xml:space="preserve"> </w:instrText>
      </w:r>
      <w:r w:rsidR="00670885">
        <w:rPr>
          <w:rFonts w:hint="eastAsia"/>
        </w:rPr>
        <w:instrText xml:space="preserve">SEQ </w:instrText>
      </w:r>
      <w:r w:rsidR="00670885">
        <w:rPr>
          <w:rFonts w:hint="eastAsia"/>
        </w:rPr>
        <w:instrText>图</w:instrText>
      </w:r>
      <w:r w:rsidR="00670885">
        <w:rPr>
          <w:rFonts w:hint="eastAsia"/>
        </w:rPr>
        <w:instrText xml:space="preserve"> \* ARABIC \s 1</w:instrText>
      </w:r>
      <w:r w:rsidR="00670885">
        <w:instrText xml:space="preserve"> </w:instrText>
      </w:r>
      <w:r w:rsidR="00670885">
        <w:fldChar w:fldCharType="separate"/>
      </w:r>
      <w:r w:rsidR="00670885">
        <w:rPr>
          <w:noProof/>
        </w:rPr>
        <w:t>4</w:t>
      </w:r>
      <w:r w:rsidR="00670885">
        <w:fldChar w:fldCharType="end"/>
      </w:r>
      <w:r>
        <w:t xml:space="preserve"> RGB</w:t>
      </w:r>
      <w:r>
        <w:rPr>
          <w:rFonts w:hint="eastAsia"/>
        </w:rPr>
        <w:t>彩色相机的响应曲线</w:t>
      </w:r>
      <w:bookmarkEnd w:id="18"/>
    </w:p>
    <w:p w14:paraId="5AC981B1" w14:textId="1688CF29" w:rsidR="004916F1" w:rsidRDefault="004916F1" w:rsidP="00C84A36">
      <w:pPr>
        <w:pStyle w:val="32"/>
      </w:pPr>
      <w:r>
        <w:rPr>
          <w:rFonts w:hint="eastAsia"/>
        </w:rPr>
        <w:lastRenderedPageBreak/>
        <w:t xml:space="preserve"> </w:t>
      </w:r>
      <w:r>
        <w:t xml:space="preserve"> </w:t>
      </w:r>
      <w:bookmarkStart w:id="19" w:name="_Toc160290649"/>
      <w:r>
        <w:rPr>
          <w:rFonts w:hint="eastAsia"/>
        </w:rPr>
        <w:t>退化矩阵</w:t>
      </w:r>
      <w:bookmarkEnd w:id="19"/>
    </w:p>
    <w:p w14:paraId="198020F4" w14:textId="603001F3" w:rsidR="00F3609A" w:rsidRDefault="00773608" w:rsidP="00C84A36">
      <w:r>
        <w:rPr>
          <w:rFonts w:hint="eastAsia"/>
        </w:rPr>
        <w:t>对于高光谱图像，旋转衍射元件对原始图像进行编码的过程可以看作不同通道的图像与对应的卷积</w:t>
      </w:r>
      <w:proofErr w:type="gramStart"/>
      <w:r>
        <w:rPr>
          <w:rFonts w:hint="eastAsia"/>
        </w:rPr>
        <w:t>核分别</w:t>
      </w:r>
      <w:proofErr w:type="gramEnd"/>
      <w:r>
        <w:rPr>
          <w:rFonts w:hint="eastAsia"/>
        </w:rPr>
        <w:t>卷积，然后对得到的图像进行相加。</w:t>
      </w:r>
      <w:r w:rsidR="00A44A4D">
        <w:rPr>
          <w:rFonts w:hint="eastAsia"/>
        </w:rPr>
        <w:t>可以由公式表示为：</w:t>
      </w:r>
    </w:p>
    <w:p w14:paraId="315DA480" w14:textId="100382C0" w:rsidR="00A44A4D" w:rsidRPr="00A44A4D" w:rsidRDefault="00EE027C" w:rsidP="00C84A36">
      <w:pPr>
        <w:pStyle w:val="afffffb"/>
        <w:rPr>
          <w:rFonts w:ascii="Times New Roman" w:hAnsi="Times New Roman"/>
        </w:rPr>
      </w:pPr>
      <m:oMathPara>
        <m:oMath>
          <m:eqArr>
            <m:eqArrPr>
              <m:maxDist m:val="1"/>
              <m:ctrlPr/>
            </m:eqArrPr>
            <m:e>
              <m:sSub>
                <m:sSubPr>
                  <m:ctrlPr/>
                </m:sSubPr>
                <m:e>
                  <m:r>
                    <m:t>J</m:t>
                  </m:r>
                </m:e>
                <m:sub>
                  <m:r>
                    <m:t>c</m:t>
                  </m:r>
                </m:sub>
              </m:sSub>
              <m:d>
                <m:dPr>
                  <m:ctrlPr/>
                </m:dPr>
                <m:e>
                  <m:r>
                    <m:t>x,y</m:t>
                  </m:r>
                </m:e>
              </m:d>
              <m:r>
                <m:t>=</m:t>
              </m:r>
              <m:nary>
                <m:naryPr>
                  <m:chr m:val="∑"/>
                  <m:limLoc m:val="undOvr"/>
                  <m:supHide m:val="1"/>
                  <m:ctrlPr/>
                </m:naryPr>
                <m:sub>
                  <m:r>
                    <m:t>λ</m:t>
                  </m:r>
                </m:sub>
                <m:sup/>
                <m:e>
                  <m:sSub>
                    <m:sSubPr>
                      <m:ctrlPr/>
                    </m:sSubPr>
                    <m:e>
                      <m:r>
                        <m:t>Ω</m:t>
                      </m:r>
                    </m:e>
                    <m:sub>
                      <m:r>
                        <m:t>c</m:t>
                      </m:r>
                    </m:sub>
                  </m:sSub>
                  <m:d>
                    <m:dPr>
                      <m:ctrlPr/>
                    </m:dPr>
                    <m:e>
                      <m:r>
                        <m:t>λ</m:t>
                      </m:r>
                    </m:e>
                  </m:d>
                  <m:d>
                    <m:dPr>
                      <m:ctrlPr/>
                    </m:dPr>
                    <m:e>
                      <m:sSub>
                        <m:sSubPr>
                          <m:ctrlPr/>
                        </m:sSubPr>
                        <m:e>
                          <m:r>
                            <m:t>I</m:t>
                          </m:r>
                        </m:e>
                        <m:sub>
                          <m:r>
                            <m:t>λ</m:t>
                          </m:r>
                        </m:sub>
                      </m:sSub>
                      <m:r>
                        <m:t>*</m:t>
                      </m:r>
                      <m:sSub>
                        <m:sSubPr>
                          <m:ctrlPr/>
                        </m:sSubPr>
                        <m:e>
                          <m:r>
                            <m:t>p</m:t>
                          </m:r>
                        </m:e>
                        <m:sub>
                          <m:r>
                            <m:t>λ</m:t>
                          </m:r>
                        </m:sub>
                      </m:sSub>
                    </m:e>
                  </m:d>
                  <m:d>
                    <m:dPr>
                      <m:ctrlPr/>
                    </m:dPr>
                    <m:e>
                      <m:r>
                        <m:t>x,y</m:t>
                      </m:r>
                    </m:e>
                  </m:d>
                </m:e>
              </m:nary>
              <m:r>
                <m:t>+n(x,y)#</m:t>
              </m:r>
              <m:d>
                <m:dPr>
                  <m:ctrlPr/>
                </m:dPr>
                <m:e>
                  <m:r>
                    <w:fldChar w:fldCharType="begin"/>
                  </m:r>
                  <m:r>
                    <m:t xml:space="preserve"> STYLEREF 1 \s </m:t>
                  </m:r>
                  <m:r>
                    <w:fldChar w:fldCharType="separate"/>
                  </m:r>
                  <m:r>
                    <w:rPr>
                      <w:noProof/>
                    </w:rPr>
                    <m:t>2</m:t>
                  </m:r>
                  <m:r>
                    <w:fldChar w:fldCharType="end"/>
                  </m:r>
                  <m:r>
                    <w:noBreakHyphen/>
                  </m:r>
                  <m:r>
                    <w:fldChar w:fldCharType="begin"/>
                  </m:r>
                  <m:r>
                    <m:t xml:space="preserve"> SEQ Equation \* ARABIC \s 1 </m:t>
                  </m:r>
                  <m:r>
                    <w:fldChar w:fldCharType="separate"/>
                  </m:r>
                  <m:r>
                    <w:rPr>
                      <w:noProof/>
                    </w:rPr>
                    <m:t>13</m:t>
                  </m:r>
                  <m:r>
                    <w:fldChar w:fldCharType="end"/>
                  </m:r>
                </m:e>
              </m:d>
            </m:e>
          </m:eqArr>
        </m:oMath>
      </m:oMathPara>
    </w:p>
    <w:p w14:paraId="0CA0591A" w14:textId="239ADD73" w:rsidR="00F3609A" w:rsidRDefault="00A44A4D" w:rsidP="00C84A36">
      <w:r>
        <w:rPr>
          <w:rFonts w:hint="eastAsia"/>
        </w:rPr>
        <w:t>其中</w:t>
      </w:r>
      <m:oMath>
        <m:sSub>
          <m:sSubPr>
            <m:ctrlPr>
              <w:rPr>
                <w:rFonts w:ascii="XITS Math" w:hAnsi="XITS Math" w:cs="XITS Math"/>
                <w:i/>
              </w:rPr>
            </m:ctrlPr>
          </m:sSubPr>
          <m:e>
            <m:r>
              <m:rPr>
                <m:sty m:val="p"/>
              </m:rPr>
              <w:rPr>
                <w:rFonts w:ascii="XITS Math" w:hAnsi="XITS Math" w:cs="XITS Math"/>
              </w:rPr>
              <m:t>Ω</m:t>
            </m:r>
            <m:ctrlPr>
              <w:rPr>
                <w:rFonts w:ascii="XITS Math" w:hAnsi="XITS Math" w:cs="XITS Math"/>
              </w:rPr>
            </m:ctrlPr>
          </m:e>
          <m:sub>
            <m:r>
              <w:rPr>
                <w:rFonts w:ascii="XITS Math" w:hAnsi="XITS Math" w:cs="XITS Math"/>
              </w:rPr>
              <m:t>c</m:t>
            </m:r>
          </m:sub>
        </m:sSub>
        <m:r>
          <w:rPr>
            <w:rFonts w:ascii="XITS Math" w:hAnsi="XITS Math" w:cs="XITS Math"/>
          </w:rPr>
          <m:t>(λ)</m:t>
        </m:r>
      </m:oMath>
      <w:r>
        <w:rPr>
          <w:rFonts w:hint="eastAsia"/>
        </w:rPr>
        <w:t>为相机传感器对于该波长的灵敏度，</w:t>
      </w:r>
      <m:oMath>
        <m:sSub>
          <m:sSubPr>
            <m:ctrlPr>
              <w:rPr>
                <w:rFonts w:ascii="XITS Math" w:hAnsi="XITS Math" w:cs="XITS Math"/>
                <w:i/>
              </w:rPr>
            </m:ctrlPr>
          </m:sSubPr>
          <m:e>
            <m:r>
              <w:rPr>
                <w:rFonts w:ascii="XITS Math" w:hAnsi="XITS Math" w:cs="XITS Math"/>
              </w:rPr>
              <m:t>J</m:t>
            </m:r>
          </m:e>
          <m:sub>
            <m:r>
              <w:rPr>
                <w:rFonts w:ascii="XITS Math" w:hAnsi="XITS Math" w:cs="XITS Math"/>
              </w:rPr>
              <m:t>c</m:t>
            </m:r>
          </m:sub>
        </m:sSub>
        <m:r>
          <w:rPr>
            <w:rFonts w:ascii="XITS Math" w:hAnsi="XITS Math" w:cs="XITS Math"/>
          </w:rPr>
          <m:t>(x,y)</m:t>
        </m:r>
      </m:oMath>
      <w:r>
        <w:rPr>
          <w:rFonts w:hint="eastAsia"/>
        </w:rPr>
        <w:t>为采集得到的图像</w:t>
      </w:r>
      <w:r w:rsidR="009C24AD">
        <w:rPr>
          <w:rFonts w:hint="eastAsia"/>
        </w:rPr>
        <w:t>，</w:t>
      </w:r>
      <m:oMath>
        <m:r>
          <w:rPr>
            <w:rFonts w:ascii="XITS Math" w:hAnsi="XITS Math" w:cs="XITS Math"/>
          </w:rPr>
          <m:t>n(x,y)</m:t>
        </m:r>
      </m:oMath>
      <w:r w:rsidR="009C24AD">
        <w:rPr>
          <w:rFonts w:hint="eastAsia"/>
        </w:rPr>
        <w:t>为噪声</w:t>
      </w:r>
      <w:r>
        <w:rPr>
          <w:rFonts w:hint="eastAsia"/>
        </w:rPr>
        <w:t>。这个过程可以</w:t>
      </w:r>
      <w:r w:rsidR="009C24AD">
        <w:rPr>
          <w:rFonts w:hint="eastAsia"/>
        </w:rPr>
        <w:t>表示为矩阵相乘：</w:t>
      </w:r>
    </w:p>
    <w:p w14:paraId="072E3ACE" w14:textId="0C4E16CB" w:rsidR="009C24AD" w:rsidRPr="009C24AD" w:rsidRDefault="00EE027C" w:rsidP="00C84A36">
      <w:pPr>
        <w:pStyle w:val="afffffb"/>
        <w:rPr>
          <w:rFonts w:ascii="Times New Roman" w:hAnsi="Times New Roman"/>
        </w:rPr>
      </w:pPr>
      <m:oMathPara>
        <m:oMath>
          <m:eqArr>
            <m:eqArrPr>
              <m:maxDist m:val="1"/>
              <m:ctrlPr/>
            </m:eqArrPr>
            <m:e>
              <m:r>
                <m:t>J=ΦI+n#</m:t>
              </m:r>
              <w:bookmarkStart w:id="20" w:name="Fourier3"/>
              <m:d>
                <m:dPr>
                  <m:ctrlPr/>
                </m:dPr>
                <m:e>
                  <m:r>
                    <w:fldChar w:fldCharType="begin"/>
                  </m:r>
                  <m:r>
                    <m:t xml:space="preserve"> STYLEREF 1 \s </m:t>
                  </m:r>
                  <m:r>
                    <w:fldChar w:fldCharType="separate"/>
                  </m:r>
                  <m:r>
                    <w:rPr>
                      <w:noProof/>
                    </w:rPr>
                    <m:t>2</m:t>
                  </m:r>
                  <m:r>
                    <w:fldChar w:fldCharType="end"/>
                  </m:r>
                  <m:r>
                    <w:noBreakHyphen/>
                  </m:r>
                  <m:r>
                    <w:fldChar w:fldCharType="begin"/>
                  </m:r>
                  <m:r>
                    <m:t xml:space="preserve"> SEQ Equation \* ARABIC \s 1 </m:t>
                  </m:r>
                  <m:r>
                    <w:fldChar w:fldCharType="separate"/>
                  </m:r>
                  <m:r>
                    <w:rPr>
                      <w:noProof/>
                    </w:rPr>
                    <m:t>14</m:t>
                  </m:r>
                  <m:r>
                    <w:fldChar w:fldCharType="end"/>
                  </m:r>
                </m:e>
              </m:d>
              <w:bookmarkEnd w:id="20"/>
            </m:e>
          </m:eqArr>
        </m:oMath>
      </m:oMathPara>
    </w:p>
    <w:p w14:paraId="358F2639" w14:textId="22F64684" w:rsidR="009C24AD" w:rsidRDefault="009C24AD" w:rsidP="00C84A36">
      <m:oMath>
        <m:r>
          <m:rPr>
            <m:sty m:val="p"/>
          </m:rPr>
          <w:rPr>
            <w:rFonts w:ascii="XITS Math" w:hAnsi="XITS Math"/>
          </w:rPr>
          <m:t>Φ</m:t>
        </m:r>
      </m:oMath>
      <w:r>
        <w:rPr>
          <w:rFonts w:hint="eastAsia"/>
        </w:rPr>
        <w:t>称为系统的退化矩阵，设图像宽度为</w:t>
      </w:r>
      <m:oMath>
        <m:r>
          <w:rPr>
            <w:rFonts w:ascii="XITS Math" w:hAnsi="XITS Math"/>
          </w:rPr>
          <m:t>W</m:t>
        </m:r>
      </m:oMath>
      <w:r>
        <w:rPr>
          <w:rFonts w:hint="eastAsia"/>
        </w:rPr>
        <w:t>，高度为</w:t>
      </w:r>
      <m:oMath>
        <m:r>
          <w:rPr>
            <w:rFonts w:ascii="XITS Math" w:hAnsi="XITS Math"/>
          </w:rPr>
          <m:t>H</m:t>
        </m:r>
      </m:oMath>
      <w:r>
        <w:rPr>
          <w:rFonts w:hint="eastAsia"/>
        </w:rPr>
        <w:t>，高光谱通道数为</w:t>
      </w:r>
      <m:oMath>
        <m:r>
          <w:rPr>
            <w:rFonts w:ascii="XITS Math" w:hAnsi="XITS Math"/>
          </w:rPr>
          <m:t>B</m:t>
        </m:r>
      </m:oMath>
      <w:r>
        <w:rPr>
          <w:rFonts w:hint="eastAsia"/>
        </w:rPr>
        <w:t>，则</w:t>
      </w:r>
      <m:oMath>
        <m:r>
          <w:rPr>
            <w:rFonts w:ascii="XITS Math" w:hAnsi="XITS Math"/>
          </w:rPr>
          <m:t>J</m:t>
        </m:r>
        <m:r>
          <m:rPr>
            <m:sty m:val="p"/>
          </m:rPr>
          <w:rPr>
            <w:rFonts w:ascii="XITS Math" w:hAnsi="XITS Math" w:hint="eastAsia"/>
          </w:rPr>
          <m:t>∈</m:t>
        </m:r>
        <w:bookmarkStart w:id="21" w:name="_Hlk160235029"/>
        <m:sSup>
          <m:sSupPr>
            <m:ctrlPr>
              <w:rPr>
                <w:rFonts w:ascii="XITS Math" w:hAnsi="XITS Math"/>
              </w:rPr>
            </m:ctrlPr>
          </m:sSupPr>
          <m:e>
            <m:r>
              <m:rPr>
                <m:scr m:val="double-struck"/>
                <m:sty m:val="p"/>
              </m:rPr>
              <w:rPr>
                <w:rFonts w:ascii="XITS Math" w:hAnsi="XITS Math"/>
              </w:rPr>
              <m:t>R</m:t>
            </m:r>
          </m:e>
          <m:sup>
            <m:r>
              <m:rPr>
                <m:sty m:val="p"/>
              </m:rPr>
              <w:rPr>
                <w:rFonts w:ascii="XITS Math" w:hAnsi="XITS Math"/>
              </w:rPr>
              <m:t>3</m:t>
            </m:r>
            <m:r>
              <w:rPr>
                <w:rFonts w:ascii="XITS Math" w:hAnsi="XITS Math"/>
              </w:rPr>
              <m:t>WH</m:t>
            </m:r>
            <m:r>
              <m:rPr>
                <m:sty m:val="p"/>
              </m:rPr>
              <w:rPr>
                <w:rFonts w:ascii="XITS Math" w:hAnsi="XITS Math" w:hint="eastAsia"/>
              </w:rPr>
              <m:t>×</m:t>
            </m:r>
            <m:r>
              <m:rPr>
                <m:sty m:val="p"/>
              </m:rPr>
              <w:rPr>
                <w:rFonts w:ascii="XITS Math" w:hAnsi="XITS Math"/>
              </w:rPr>
              <m:t>1</m:t>
            </m:r>
          </m:sup>
        </m:sSup>
      </m:oMath>
      <w:bookmarkEnd w:id="21"/>
      <w:r>
        <w:rPr>
          <w:rFonts w:hint="eastAsia"/>
        </w:rPr>
        <w:t>，</w:t>
      </w:r>
      <m:oMath>
        <m:r>
          <w:rPr>
            <w:rFonts w:ascii="XITS Math" w:hAnsi="XITS Math"/>
          </w:rPr>
          <m:t>I</m:t>
        </m:r>
        <m:r>
          <m:rPr>
            <m:sty m:val="p"/>
          </m:rPr>
          <w:rPr>
            <w:rFonts w:ascii="XITS Math" w:hAnsi="XITS Math" w:hint="eastAsia"/>
          </w:rPr>
          <m:t>∈</m:t>
        </m:r>
        <m:sSup>
          <m:sSupPr>
            <m:ctrlPr>
              <w:rPr>
                <w:rFonts w:ascii="XITS Math" w:hAnsi="XITS Math"/>
              </w:rPr>
            </m:ctrlPr>
          </m:sSupPr>
          <m:e>
            <m:r>
              <m:rPr>
                <m:scr m:val="double-struck"/>
                <m:sty m:val="p"/>
              </m:rPr>
              <w:rPr>
                <w:rFonts w:ascii="XITS Math" w:hAnsi="XITS Math"/>
              </w:rPr>
              <m:t>R</m:t>
            </m:r>
          </m:e>
          <m:sup>
            <m:r>
              <w:rPr>
                <w:rFonts w:ascii="XITS Math" w:hAnsi="XITS Math"/>
              </w:rPr>
              <m:t>BWH</m:t>
            </m:r>
            <m:r>
              <m:rPr>
                <m:sty m:val="p"/>
              </m:rPr>
              <w:rPr>
                <w:rFonts w:ascii="XITS Math" w:hAnsi="XITS Math" w:hint="eastAsia"/>
              </w:rPr>
              <m:t>×</m:t>
            </m:r>
            <m:r>
              <m:rPr>
                <m:sty m:val="p"/>
              </m:rPr>
              <w:rPr>
                <w:rFonts w:ascii="XITS Math" w:hAnsi="XITS Math"/>
              </w:rPr>
              <m:t>1</m:t>
            </m:r>
          </m:sup>
        </m:sSup>
      </m:oMath>
      <w:r>
        <w:rPr>
          <w:rFonts w:hint="eastAsia"/>
        </w:rPr>
        <w:t>，</w:t>
      </w:r>
      <m:oMath>
        <m:r>
          <m:rPr>
            <m:sty m:val="p"/>
          </m:rPr>
          <w:rPr>
            <w:rFonts w:ascii="XITS Math" w:hAnsi="XITS Math"/>
          </w:rPr>
          <m:t>Φ</m:t>
        </m:r>
        <m:r>
          <m:rPr>
            <m:sty m:val="p"/>
          </m:rPr>
          <w:rPr>
            <w:rFonts w:ascii="XITS Math" w:hAnsi="XITS Math" w:hint="eastAsia"/>
          </w:rPr>
          <m:t>∈</m:t>
        </m:r>
        <m:sSup>
          <m:sSupPr>
            <m:ctrlPr>
              <w:rPr>
                <w:rFonts w:ascii="XITS Math" w:hAnsi="XITS Math"/>
              </w:rPr>
            </m:ctrlPr>
          </m:sSupPr>
          <m:e>
            <m:r>
              <m:rPr>
                <m:scr m:val="double-struck"/>
                <m:sty m:val="p"/>
              </m:rPr>
              <w:rPr>
                <w:rFonts w:ascii="XITS Math" w:hAnsi="XITS Math"/>
              </w:rPr>
              <m:t>R</m:t>
            </m:r>
          </m:e>
          <m:sup>
            <m:r>
              <m:rPr>
                <m:sty m:val="p"/>
              </m:rPr>
              <w:rPr>
                <w:rFonts w:ascii="XITS Math" w:hAnsi="XITS Math"/>
              </w:rPr>
              <m:t>3</m:t>
            </m:r>
            <m:r>
              <w:rPr>
                <w:rFonts w:ascii="XITS Math" w:hAnsi="XITS Math"/>
              </w:rPr>
              <m:t>WH</m:t>
            </m:r>
            <m:r>
              <m:rPr>
                <m:sty m:val="p"/>
              </m:rPr>
              <w:rPr>
                <w:rFonts w:ascii="XITS Math" w:hAnsi="XITS Math" w:hint="eastAsia"/>
              </w:rPr>
              <m:t>×</m:t>
            </m:r>
            <m:r>
              <w:rPr>
                <w:rFonts w:ascii="XITS Math" w:hAnsi="XITS Math"/>
              </w:rPr>
              <m:t>BWH</m:t>
            </m:r>
          </m:sup>
        </m:sSup>
      </m:oMath>
      <w:r>
        <w:rPr>
          <w:rFonts w:hint="eastAsia"/>
        </w:rPr>
        <w:t>，</w:t>
      </w:r>
      <m:oMath>
        <m:r>
          <w:rPr>
            <w:rFonts w:ascii="XITS Math" w:hAnsi="XITS Math"/>
          </w:rPr>
          <m:t>n</m:t>
        </m:r>
        <m:r>
          <m:rPr>
            <m:sty m:val="p"/>
          </m:rPr>
          <w:rPr>
            <w:rFonts w:ascii="XITS Math" w:hAnsi="XITS Math" w:hint="eastAsia"/>
          </w:rPr>
          <m:t>∈</m:t>
        </m:r>
        <m:sSup>
          <m:sSupPr>
            <m:ctrlPr>
              <w:rPr>
                <w:rFonts w:ascii="XITS Math" w:hAnsi="XITS Math"/>
              </w:rPr>
            </m:ctrlPr>
          </m:sSupPr>
          <m:e>
            <m:r>
              <m:rPr>
                <m:scr m:val="double-struck"/>
                <m:sty m:val="p"/>
              </m:rPr>
              <w:rPr>
                <w:rFonts w:ascii="XITS Math" w:hAnsi="XITS Math"/>
              </w:rPr>
              <m:t>R</m:t>
            </m:r>
          </m:e>
          <m:sup>
            <m:r>
              <m:rPr>
                <m:sty m:val="p"/>
              </m:rPr>
              <w:rPr>
                <w:rFonts w:ascii="XITS Math" w:hAnsi="XITS Math"/>
              </w:rPr>
              <m:t>3</m:t>
            </m:r>
            <m:r>
              <w:rPr>
                <w:rFonts w:ascii="XITS Math" w:hAnsi="XITS Math"/>
              </w:rPr>
              <m:t>WH</m:t>
            </m:r>
            <m:r>
              <m:rPr>
                <m:sty m:val="p"/>
              </m:rPr>
              <w:rPr>
                <w:rFonts w:ascii="XITS Math" w:hAnsi="XITS Math" w:hint="eastAsia"/>
              </w:rPr>
              <m:t>×</m:t>
            </m:r>
            <m:r>
              <m:rPr>
                <m:sty m:val="p"/>
              </m:rPr>
              <w:rPr>
                <w:rFonts w:ascii="XITS Math" w:hAnsi="XITS Math"/>
              </w:rPr>
              <m:t>1</m:t>
            </m:r>
          </m:sup>
        </m:sSup>
      </m:oMath>
      <w:r>
        <w:rPr>
          <w:rFonts w:hint="eastAsia"/>
        </w:rPr>
        <w:t>。</w:t>
      </w:r>
    </w:p>
    <w:p w14:paraId="5CFC053A" w14:textId="77777777" w:rsidR="002D4B04" w:rsidRPr="009C24AD" w:rsidRDefault="002D4B04" w:rsidP="00C84A36"/>
    <w:p w14:paraId="1BD3EA85" w14:textId="494E70F5" w:rsidR="009D3EB3" w:rsidRDefault="009C24AD" w:rsidP="00C84A36">
      <w:r>
        <w:rPr>
          <w:rFonts w:hint="eastAsia"/>
        </w:rPr>
        <w:t>整个成像过程示意图如图</w:t>
      </w:r>
      <w:r>
        <w:rPr>
          <w:rFonts w:hint="eastAsia"/>
        </w:rPr>
        <w:t>2</w:t>
      </w:r>
      <w:r>
        <w:t>.5</w:t>
      </w:r>
      <w:r>
        <w:rPr>
          <w:rFonts w:hint="eastAsia"/>
        </w:rPr>
        <w:t>所示。</w:t>
      </w:r>
    </w:p>
    <w:p w14:paraId="13BC9574" w14:textId="77777777" w:rsidR="0087642A" w:rsidRDefault="0087642A" w:rsidP="00C84A36">
      <w:pPr>
        <w:pStyle w:val="affffd"/>
      </w:pPr>
      <w:r>
        <w:rPr>
          <w:noProof/>
        </w:rPr>
        <w:drawing>
          <wp:inline distT="0" distB="0" distL="0" distR="0" wp14:anchorId="0F69F1C9" wp14:editId="3ADF5692">
            <wp:extent cx="5762822" cy="2490788"/>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801729" cy="2507604"/>
                    </a:xfrm>
                    <a:prstGeom prst="rect">
                      <a:avLst/>
                    </a:prstGeom>
                    <a:noFill/>
                  </pic:spPr>
                </pic:pic>
              </a:graphicData>
            </a:graphic>
          </wp:inline>
        </w:drawing>
      </w:r>
    </w:p>
    <w:p w14:paraId="6150500D" w14:textId="73A2F272" w:rsidR="009C24AD" w:rsidRPr="00F3609A" w:rsidRDefault="0087642A" w:rsidP="0087642A">
      <w:pPr>
        <w:pStyle w:val="af2"/>
      </w:pPr>
      <w:bookmarkStart w:id="22" w:name="_Toc160305112"/>
      <w:r>
        <w:rPr>
          <w:rFonts w:hint="eastAsia"/>
        </w:rPr>
        <w:t>图</w:t>
      </w:r>
      <w:r w:rsidR="00670885">
        <w:fldChar w:fldCharType="begin"/>
      </w:r>
      <w:r w:rsidR="00670885">
        <w:instrText xml:space="preserve"> </w:instrText>
      </w:r>
      <w:r w:rsidR="00670885">
        <w:rPr>
          <w:rFonts w:hint="eastAsia"/>
        </w:rPr>
        <w:instrText>STYLEREF 1 \s</w:instrText>
      </w:r>
      <w:r w:rsidR="00670885">
        <w:instrText xml:space="preserve"> </w:instrText>
      </w:r>
      <w:r w:rsidR="00670885">
        <w:fldChar w:fldCharType="separate"/>
      </w:r>
      <w:r w:rsidR="00670885">
        <w:rPr>
          <w:noProof/>
        </w:rPr>
        <w:t>2</w:t>
      </w:r>
      <w:r w:rsidR="00670885">
        <w:fldChar w:fldCharType="end"/>
      </w:r>
      <w:r w:rsidR="00670885">
        <w:t>.</w:t>
      </w:r>
      <w:r w:rsidR="00670885">
        <w:fldChar w:fldCharType="begin"/>
      </w:r>
      <w:r w:rsidR="00670885">
        <w:instrText xml:space="preserve"> </w:instrText>
      </w:r>
      <w:r w:rsidR="00670885">
        <w:rPr>
          <w:rFonts w:hint="eastAsia"/>
        </w:rPr>
        <w:instrText xml:space="preserve">SEQ </w:instrText>
      </w:r>
      <w:r w:rsidR="00670885">
        <w:rPr>
          <w:rFonts w:hint="eastAsia"/>
        </w:rPr>
        <w:instrText>图</w:instrText>
      </w:r>
      <w:r w:rsidR="00670885">
        <w:rPr>
          <w:rFonts w:hint="eastAsia"/>
        </w:rPr>
        <w:instrText xml:space="preserve"> \* ARABIC \s 1</w:instrText>
      </w:r>
      <w:r w:rsidR="00670885">
        <w:instrText xml:space="preserve"> </w:instrText>
      </w:r>
      <w:r w:rsidR="00670885">
        <w:fldChar w:fldCharType="separate"/>
      </w:r>
      <w:r w:rsidR="00670885">
        <w:rPr>
          <w:noProof/>
        </w:rPr>
        <w:t>5</w:t>
      </w:r>
      <w:r w:rsidR="00670885">
        <w:fldChar w:fldCharType="end"/>
      </w:r>
      <w:r>
        <w:t xml:space="preserve"> </w:t>
      </w:r>
      <w:r>
        <w:rPr>
          <w:rFonts w:hint="eastAsia"/>
        </w:rPr>
        <w:t>成像模型示意图</w:t>
      </w:r>
      <w:bookmarkEnd w:id="22"/>
    </w:p>
    <w:p w14:paraId="74F4C0A9" w14:textId="2F473955" w:rsidR="00392B67" w:rsidRDefault="006E1674" w:rsidP="00C84A36">
      <w:pPr>
        <w:pStyle w:val="22"/>
      </w:pPr>
      <w:r>
        <w:rPr>
          <w:rFonts w:hint="eastAsia"/>
        </w:rPr>
        <w:lastRenderedPageBreak/>
        <w:t xml:space="preserve"> </w:t>
      </w:r>
      <w:r>
        <w:t xml:space="preserve"> </w:t>
      </w:r>
      <w:bookmarkStart w:id="23" w:name="_Toc160290650"/>
      <w:r>
        <w:rPr>
          <w:rFonts w:hint="eastAsia"/>
        </w:rPr>
        <w:t>算法重建过程</w:t>
      </w:r>
      <w:bookmarkEnd w:id="23"/>
    </w:p>
    <w:p w14:paraId="7DDE1808" w14:textId="25D9232E" w:rsidR="00392B67" w:rsidRPr="00392B67" w:rsidRDefault="00392B67" w:rsidP="00C84A36">
      <w:pPr>
        <w:pStyle w:val="32"/>
      </w:pPr>
      <w:r>
        <w:rPr>
          <w:rFonts w:hint="eastAsia"/>
        </w:rPr>
        <w:t xml:space="preserve"> </w:t>
      </w:r>
      <w:r>
        <w:t xml:space="preserve"> </w:t>
      </w:r>
      <w:bookmarkStart w:id="24" w:name="_Toc160290651"/>
      <w:r>
        <w:rPr>
          <w:rFonts w:hint="eastAsia"/>
        </w:rPr>
        <w:t>半二次分裂算法</w:t>
      </w:r>
      <w:bookmarkEnd w:id="24"/>
    </w:p>
    <w:p w14:paraId="37618A4A" w14:textId="21962460" w:rsidR="00AB6230" w:rsidRPr="00AB6230" w:rsidRDefault="0087642A" w:rsidP="00C84A36">
      <w:proofErr w:type="gramStart"/>
      <w:r>
        <w:rPr>
          <w:rFonts w:hint="eastAsia"/>
        </w:rPr>
        <w:t>对于式</w:t>
      </w:r>
      <w:proofErr w:type="gramEnd"/>
      <w:r>
        <w:fldChar w:fldCharType="begin"/>
      </w:r>
      <w:r>
        <w:instrText xml:space="preserve"> </w:instrText>
      </w:r>
      <w:r>
        <w:rPr>
          <w:rFonts w:hint="eastAsia"/>
        </w:rPr>
        <w:instrText>REF Fourier3 \h</w:instrText>
      </w:r>
      <w:r>
        <w:instrText xml:space="preserve"> </w:instrText>
      </w:r>
      <w:r>
        <w:fldChar w:fldCharType="separate"/>
      </w:r>
      <m:oMath>
        <m:d>
          <m:dPr>
            <m:ctrlPr>
              <w:rPr>
                <w:rFonts w:ascii="XITS Math" w:hAnsi="XITS Math" w:cs="XITS Math"/>
              </w:rPr>
            </m:ctrlPr>
          </m:dPr>
          <m:e>
            <m:r>
              <m:rPr>
                <m:sty m:val="p"/>
              </m:rPr>
              <w:rPr>
                <w:rFonts w:ascii="XITS Math" w:hAnsi="XITS Math"/>
                <w:noProof/>
              </w:rPr>
              <m:t>2</m:t>
            </m:r>
            <m:r>
              <m:rPr>
                <m:sty m:val="p"/>
              </m:rPr>
              <w:rPr>
                <w:rFonts w:ascii="XITS Math" w:hAnsi="XITS Math"/>
              </w:rPr>
              <w:noBreakHyphen/>
            </m:r>
            <m:r>
              <m:rPr>
                <m:sty m:val="p"/>
              </m:rPr>
              <w:rPr>
                <w:rFonts w:ascii="XITS Math" w:hAnsi="XITS Math"/>
                <w:noProof/>
              </w:rPr>
              <m:t>14</m:t>
            </m:r>
          </m:e>
        </m:d>
      </m:oMath>
      <w:r>
        <w:fldChar w:fldCharType="end"/>
      </w:r>
      <w:r>
        <w:rPr>
          <w:rFonts w:hint="eastAsia"/>
        </w:rPr>
        <w:t>，在已知</w:t>
      </w:r>
      <m:oMath>
        <m:r>
          <w:rPr>
            <w:rFonts w:ascii="XITS Math" w:hAnsi="XITS Math" w:cs="XITS Math"/>
          </w:rPr>
          <m:t>J</m:t>
        </m:r>
      </m:oMath>
      <w:r>
        <w:rPr>
          <w:rFonts w:hint="eastAsia"/>
        </w:rPr>
        <w:t>的情况下求解</w:t>
      </w:r>
      <m:oMath>
        <m:r>
          <w:rPr>
            <w:rFonts w:ascii="XITS Math" w:hAnsi="XITS Math" w:cs="XITS Math"/>
          </w:rPr>
          <m:t>I</m:t>
        </m:r>
      </m:oMath>
      <w:r>
        <w:rPr>
          <w:rFonts w:hint="eastAsia"/>
        </w:rPr>
        <w:t>，是一个求解</w:t>
      </w:r>
      <w:r w:rsidRPr="0087642A">
        <w:rPr>
          <w:rFonts w:hint="eastAsia"/>
        </w:rPr>
        <w:t>不适定性</w:t>
      </w:r>
      <w:proofErr w:type="gramStart"/>
      <w:r w:rsidRPr="0087642A">
        <w:rPr>
          <w:rFonts w:hint="eastAsia"/>
        </w:rPr>
        <w:t>逆问题</w:t>
      </w:r>
      <w:proofErr w:type="gramEnd"/>
      <w:r>
        <w:rPr>
          <w:rFonts w:hint="eastAsia"/>
        </w:rPr>
        <w:t>的过程。设噪声</w:t>
      </w:r>
      <m:oMath>
        <m:r>
          <w:rPr>
            <w:rFonts w:ascii="XITS Math" w:hAnsi="XITS Math" w:cs="XITS Math"/>
          </w:rPr>
          <m:t>n</m:t>
        </m:r>
      </m:oMath>
      <w:r>
        <w:rPr>
          <w:rFonts w:hint="eastAsia"/>
        </w:rPr>
        <w:t>是一个关于</w:t>
      </w:r>
      <m:oMath>
        <m:r>
          <w:rPr>
            <w:rFonts w:ascii="XITS Math" w:hAnsi="XITS Math" w:cs="XITS Math"/>
          </w:rPr>
          <m:t>I</m:t>
        </m:r>
      </m:oMath>
      <w:r>
        <w:rPr>
          <w:rFonts w:hint="eastAsia"/>
        </w:rPr>
        <w:t>的函数</w:t>
      </w:r>
      <m:oMath>
        <m:r>
          <w:rPr>
            <w:rFonts w:ascii="XITS Math" w:hAnsi="XITS Math" w:cs="XITS Math"/>
          </w:rPr>
          <m:t>R(I)</m:t>
        </m:r>
      </m:oMath>
      <w:r>
        <w:rPr>
          <w:rFonts w:hint="eastAsia"/>
        </w:rPr>
        <w:t>，问题转化为求解如下优化问题：</w:t>
      </w:r>
    </w:p>
    <w:p w14:paraId="2F714032" w14:textId="0175B550" w:rsidR="00AB6230" w:rsidRPr="00AB6230" w:rsidRDefault="00EE027C" w:rsidP="00C84A36">
      <w:pPr>
        <w:pStyle w:val="afffffb"/>
        <w:rPr>
          <w:rFonts w:ascii="Times New Roman" w:hAnsi="Times New Roman"/>
          <w:iCs/>
        </w:rPr>
      </w:pPr>
      <m:oMathPara>
        <m:oMath>
          <m:eqArr>
            <m:eqArrPr>
              <m:maxDist m:val="1"/>
              <m:ctrlPr/>
            </m:eqArrPr>
            <m:e>
              <m:sSup>
                <m:sSupPr>
                  <m:ctrlPr/>
                </m:sSupPr>
                <m:e>
                  <m:r>
                    <m:t>I</m:t>
                  </m:r>
                </m:e>
                <m:sup>
                  <m:r>
                    <m:t>*</m:t>
                  </m:r>
                </m:sup>
              </m:sSup>
              <m:r>
                <m:t>=</m:t>
              </m:r>
              <w:bookmarkStart w:id="25" w:name="_Hlk160256775"/>
              <w:bookmarkStart w:id="26" w:name="_Hlk160255957"/>
              <m:func>
                <m:funcPr>
                  <m:ctrlPr>
                    <w:rPr>
                      <w:iCs/>
                    </w:rPr>
                  </m:ctrlPr>
                </m:funcPr>
                <m:fName>
                  <m:limLow>
                    <m:limLowPr>
                      <m:ctrlPr>
                        <w:rPr>
                          <w:iCs/>
                        </w:rPr>
                      </m:ctrlPr>
                    </m:limLowPr>
                    <m:e>
                      <m:r>
                        <m:t>argmin</m:t>
                      </m:r>
                    </m:e>
                    <m:lim>
                      <m:r>
                        <m:t>I</m:t>
                      </m:r>
                    </m:lim>
                  </m:limLow>
                </m:fName>
                <m:e>
                  <m:r>
                    <m:t>[</m:t>
                  </m:r>
                  <m:sSup>
                    <m:sSupPr>
                      <m:ctrlPr>
                        <w:rPr>
                          <w:iCs/>
                        </w:rPr>
                      </m:ctrlPr>
                    </m:sSupPr>
                    <m:e>
                      <m:d>
                        <m:dPr>
                          <m:begChr m:val="‖"/>
                          <m:endChr m:val="‖"/>
                          <m:ctrlPr>
                            <w:rPr>
                              <w:iCs/>
                            </w:rPr>
                          </m:ctrlPr>
                        </m:dPr>
                        <m:e>
                          <m:r>
                            <m:t>J-ΦI</m:t>
                          </m:r>
                        </m:e>
                      </m:d>
                    </m:e>
                    <m:sup>
                      <m:r>
                        <m:t>2</m:t>
                      </m:r>
                    </m:sup>
                  </m:sSup>
                  <m:r>
                    <m:t>+R(I)</m:t>
                  </m:r>
                </m:e>
              </m:func>
              <w:bookmarkEnd w:id="25"/>
              <m:r>
                <m:t>]</m:t>
              </m:r>
              <w:bookmarkEnd w:id="26"/>
              <m:r>
                <m:t>#</m:t>
              </m:r>
              <m:d>
                <m:dPr>
                  <m:ctrlPr/>
                </m:dPr>
                <m:e>
                  <m:r>
                    <w:fldChar w:fldCharType="begin"/>
                  </m:r>
                  <m:r>
                    <m:t xml:space="preserve"> STYLEREF 1 \s </m:t>
                  </m:r>
                  <m:r>
                    <w:fldChar w:fldCharType="separate"/>
                  </m:r>
                  <m:r>
                    <w:rPr>
                      <w:noProof/>
                    </w:rPr>
                    <m:t>2</m:t>
                  </m:r>
                  <m:r>
                    <w:fldChar w:fldCharType="end"/>
                  </m:r>
                  <m:r>
                    <w:noBreakHyphen/>
                  </m:r>
                  <m:r>
                    <w:fldChar w:fldCharType="begin"/>
                  </m:r>
                  <m:r>
                    <m:t xml:space="preserve"> SEQ Equation \* ARABIC \s 1 </m:t>
                  </m:r>
                  <m:r>
                    <w:fldChar w:fldCharType="separate"/>
                  </m:r>
                  <m:r>
                    <w:rPr>
                      <w:noProof/>
                    </w:rPr>
                    <m:t>15</m:t>
                  </m:r>
                  <m:r>
                    <w:fldChar w:fldCharType="end"/>
                  </m:r>
                </m:e>
              </m:d>
            </m:e>
          </m:eqArr>
        </m:oMath>
      </m:oMathPara>
    </w:p>
    <w:p w14:paraId="443542A5" w14:textId="3543176D" w:rsidR="0087642A" w:rsidRDefault="0087642A" w:rsidP="00C84A36">
      <w:r>
        <w:rPr>
          <w:rFonts w:hint="eastAsia"/>
        </w:rPr>
        <w:t>采用半二次分裂（</w:t>
      </w:r>
      <w:r>
        <w:t>Half Quadratic Splitting</w:t>
      </w:r>
      <w:r w:rsidR="00AB6230">
        <w:t>, HQS</w:t>
      </w:r>
      <w:r>
        <w:rPr>
          <w:rFonts w:hint="eastAsia"/>
        </w:rPr>
        <w:t>）算法</w:t>
      </w:r>
      <w:r w:rsidR="001949EF" w:rsidRPr="001949EF">
        <w:rPr>
          <w:vertAlign w:val="superscript"/>
        </w:rPr>
        <w:fldChar w:fldCharType="begin"/>
      </w:r>
      <w:r w:rsidR="001949EF" w:rsidRPr="001949EF">
        <w:rPr>
          <w:vertAlign w:val="superscript"/>
        </w:rPr>
        <w:instrText xml:space="preserve"> </w:instrText>
      </w:r>
      <w:r w:rsidR="001949EF" w:rsidRPr="001949EF">
        <w:rPr>
          <w:rFonts w:hint="eastAsia"/>
          <w:vertAlign w:val="superscript"/>
        </w:rPr>
        <w:instrText>REF _Ref160288982 \r \h</w:instrText>
      </w:r>
      <w:r w:rsidR="001949EF" w:rsidRPr="001949EF">
        <w:rPr>
          <w:vertAlign w:val="superscript"/>
        </w:rPr>
        <w:instrText xml:space="preserve"> </w:instrText>
      </w:r>
      <w:r w:rsidR="001949EF">
        <w:rPr>
          <w:vertAlign w:val="superscript"/>
        </w:rPr>
        <w:instrText xml:space="preserve"> \* MERGEFORMAT </w:instrText>
      </w:r>
      <w:r w:rsidR="001949EF" w:rsidRPr="001949EF">
        <w:rPr>
          <w:vertAlign w:val="superscript"/>
        </w:rPr>
      </w:r>
      <w:r w:rsidR="001949EF" w:rsidRPr="001949EF">
        <w:rPr>
          <w:vertAlign w:val="superscript"/>
        </w:rPr>
        <w:fldChar w:fldCharType="separate"/>
      </w:r>
      <w:r w:rsidR="001949EF" w:rsidRPr="001949EF">
        <w:rPr>
          <w:vertAlign w:val="superscript"/>
        </w:rPr>
        <w:t>[4]</w:t>
      </w:r>
      <w:r w:rsidR="001949EF" w:rsidRPr="001949EF">
        <w:rPr>
          <w:vertAlign w:val="superscript"/>
        </w:rPr>
        <w:fldChar w:fldCharType="end"/>
      </w:r>
      <w:r>
        <w:rPr>
          <w:rFonts w:hint="eastAsia"/>
        </w:rPr>
        <w:t>，引入辅助变量</w:t>
      </w:r>
      <m:oMath>
        <m:r>
          <w:rPr>
            <w:rFonts w:ascii="XITS Math" w:hAnsi="XITS Math" w:cs="XITS Math"/>
          </w:rPr>
          <m:t>V</m:t>
        </m:r>
      </m:oMath>
      <w:r>
        <w:rPr>
          <w:rFonts w:hint="eastAsia"/>
        </w:rPr>
        <w:t>，</w:t>
      </w:r>
      <w:r w:rsidR="00AB6230">
        <w:rPr>
          <w:rFonts w:hint="eastAsia"/>
        </w:rPr>
        <w:t>求解如下无约束问题：</w:t>
      </w:r>
    </w:p>
    <w:p w14:paraId="46BD6A6D" w14:textId="778A2045" w:rsidR="00AB6230" w:rsidRPr="00AB6230" w:rsidRDefault="00EE027C" w:rsidP="00C84A36">
      <w:pPr>
        <w:pStyle w:val="afffffb"/>
        <w:rPr>
          <w:rFonts w:ascii="Times New Roman" w:hAnsi="Times New Roman" w:cstheme="minorBidi"/>
        </w:rPr>
      </w:pPr>
      <m:oMathPara>
        <m:oMath>
          <m:eqArr>
            <m:eqArrPr>
              <m:maxDist m:val="1"/>
              <m:ctrlPr/>
            </m:eqArrPr>
            <m:e>
              <m:sSup>
                <m:sSupPr>
                  <m:ctrlPr/>
                </m:sSupPr>
                <m:e>
                  <m:r>
                    <m:t>(I</m:t>
                  </m:r>
                </m:e>
                <m:sup>
                  <m:r>
                    <m:t>*</m:t>
                  </m:r>
                </m:sup>
              </m:sSup>
              <m:r>
                <m:t xml:space="preserve">, </m:t>
              </m:r>
              <m:sSup>
                <m:sSupPr>
                  <m:ctrlPr/>
                </m:sSupPr>
                <m:e>
                  <m:r>
                    <m:t>V</m:t>
                  </m:r>
                </m:e>
                <m:sup>
                  <m:r>
                    <m:t>*</m:t>
                  </m:r>
                </m:sup>
              </m:sSup>
              <m:r>
                <m:t>)=</m:t>
              </m:r>
              <m:sSup>
                <m:sSupPr>
                  <m:ctrlPr/>
                </m:sSupPr>
                <m:e>
                  <m:func>
                    <m:funcPr>
                      <m:ctrlPr/>
                    </m:funcPr>
                    <m:fName>
                      <m:limLow>
                        <m:limLowPr>
                          <m:ctrlPr/>
                        </m:limLowPr>
                        <m:e>
                          <m:r>
                            <m:t>argmin</m:t>
                          </m:r>
                        </m:e>
                        <m:lim>
                          <m:d>
                            <m:dPr>
                              <m:ctrlPr/>
                            </m:dPr>
                            <m:e>
                              <m:r>
                                <m:t>I,V</m:t>
                              </m:r>
                            </m:e>
                          </m:d>
                        </m:lim>
                      </m:limLow>
                    </m:fName>
                    <m:e>
                      <m:r>
                        <m:t>[</m:t>
                      </m:r>
                      <m:d>
                        <m:dPr>
                          <m:begChr m:val="‖"/>
                          <m:endChr m:val="‖"/>
                          <m:ctrlPr>
                            <w:rPr>
                              <w:iCs/>
                            </w:rPr>
                          </m:ctrlPr>
                        </m:dPr>
                        <m:e>
                          <m:r>
                            <m:t>J-ΦI</m:t>
                          </m:r>
                        </m:e>
                      </m:d>
                    </m:e>
                  </m:func>
                </m:e>
                <m:sup>
                  <m:r>
                    <m:t>2</m:t>
                  </m:r>
                </m:sup>
              </m:sSup>
              <m:r>
                <m:t>+</m:t>
              </m:r>
              <w:bookmarkStart w:id="27" w:name="_Hlk160255775"/>
              <m:r>
                <m:t>ζ</m:t>
              </m:r>
              <w:bookmarkStart w:id="28" w:name="_Hlk160256708"/>
              <m:sSup>
                <m:sSupPr>
                  <m:ctrlPr/>
                </m:sSupPr>
                <m:e>
                  <m:d>
                    <m:dPr>
                      <m:begChr m:val="‖"/>
                      <m:endChr m:val="‖"/>
                      <m:ctrlPr/>
                    </m:dPr>
                    <m:e>
                      <m:r>
                        <m:t>I-V</m:t>
                      </m:r>
                    </m:e>
                  </m:d>
                </m:e>
                <m:sup>
                  <m:r>
                    <m:t>2</m:t>
                  </m:r>
                </m:sup>
              </m:sSup>
              <w:bookmarkEnd w:id="27"/>
              <w:bookmarkEnd w:id="28"/>
              <m:r>
                <m:t>+R(V)#</m:t>
              </m:r>
              <w:bookmarkStart w:id="29" w:name="_Hlk160255379"/>
              <m:d>
                <m:dPr>
                  <m:ctrlPr/>
                </m:dPr>
                <m:e>
                  <m:r>
                    <w:fldChar w:fldCharType="begin"/>
                  </m:r>
                  <m:r>
                    <m:t xml:space="preserve"> STYLEREF 1 \s </m:t>
                  </m:r>
                  <m:r>
                    <w:fldChar w:fldCharType="separate"/>
                  </m:r>
                  <m:r>
                    <w:rPr>
                      <w:noProof/>
                    </w:rPr>
                    <m:t>2</m:t>
                  </m:r>
                  <m:r>
                    <w:fldChar w:fldCharType="end"/>
                  </m:r>
                  <m:r>
                    <w:noBreakHyphen/>
                  </m:r>
                  <m:r>
                    <w:fldChar w:fldCharType="begin"/>
                  </m:r>
                  <m:r>
                    <m:t xml:space="preserve"> SEQ Equation \* ARABIC \s 1 </m:t>
                  </m:r>
                  <m:r>
                    <w:fldChar w:fldCharType="separate"/>
                  </m:r>
                  <m:r>
                    <w:rPr>
                      <w:noProof/>
                    </w:rPr>
                    <m:t>16</m:t>
                  </m:r>
                  <m:r>
                    <w:fldChar w:fldCharType="end"/>
                  </m:r>
                </m:e>
              </m:d>
              <w:bookmarkEnd w:id="29"/>
            </m:e>
          </m:eqArr>
        </m:oMath>
      </m:oMathPara>
    </w:p>
    <w:p w14:paraId="7A511178" w14:textId="065A89CB" w:rsidR="00AB6230" w:rsidRDefault="00AB6230" w:rsidP="00C84A36">
      <w:r>
        <w:rPr>
          <w:rFonts w:hint="eastAsia"/>
        </w:rPr>
        <w:t>其中</w:t>
      </w:r>
      <m:oMath>
        <m:r>
          <w:rPr>
            <w:rFonts w:ascii="XITS Math" w:hAnsi="XITS Math" w:cs="XITS Math"/>
          </w:rPr>
          <m:t>ζ</m:t>
        </m:r>
      </m:oMath>
      <w:r>
        <w:rPr>
          <w:rFonts w:hint="eastAsia"/>
        </w:rPr>
        <w:t>为惩罚因子，</w:t>
      </w:r>
      <m:oMath>
        <m:r>
          <w:rPr>
            <w:rFonts w:ascii="XITS Math" w:hAnsi="XITS Math" w:cs="XITS Math"/>
          </w:rPr>
          <m:t>ζ</m:t>
        </m:r>
        <m:sSup>
          <m:sSupPr>
            <m:ctrlPr>
              <w:rPr>
                <w:rFonts w:ascii="XITS Math" w:hAnsi="XITS Math" w:cs="XITS Math"/>
              </w:rPr>
            </m:ctrlPr>
          </m:sSupPr>
          <m:e>
            <m:d>
              <m:dPr>
                <m:begChr m:val="‖"/>
                <m:endChr m:val="‖"/>
                <m:ctrlPr>
                  <w:rPr>
                    <w:rFonts w:ascii="XITS Math" w:hAnsi="XITS Math" w:cs="XITS Math"/>
                    <w:i/>
                  </w:rPr>
                </m:ctrlPr>
              </m:dPr>
              <m:e>
                <m:r>
                  <w:rPr>
                    <w:rFonts w:ascii="XITS Math" w:hAnsi="XITS Math" w:cs="XITS Math"/>
                  </w:rPr>
                  <m:t>I</m:t>
                </m:r>
                <m:r>
                  <m:rPr>
                    <m:sty m:val="p"/>
                  </m:rPr>
                  <w:rPr>
                    <w:rFonts w:ascii="XITS Math" w:hAnsi="XITS Math" w:cs="XITS Math"/>
                  </w:rPr>
                  <m:t>-</m:t>
                </m:r>
                <m:r>
                  <w:rPr>
                    <w:rFonts w:ascii="XITS Math" w:hAnsi="XITS Math" w:cs="XITS Math"/>
                  </w:rPr>
                  <m:t>V</m:t>
                </m:r>
              </m:e>
            </m:d>
          </m:e>
          <m:sup>
            <m:r>
              <m:rPr>
                <m:sty m:val="p"/>
              </m:rPr>
              <w:rPr>
                <w:rFonts w:ascii="XITS Math" w:hAnsi="XITS Math" w:cs="XITS Math"/>
              </w:rPr>
              <m:t>2</m:t>
            </m:r>
          </m:sup>
        </m:sSup>
      </m:oMath>
      <w:r>
        <w:rPr>
          <w:rFonts w:hint="eastAsia"/>
        </w:rPr>
        <w:t>为惩罚项</w:t>
      </w:r>
      <w:r w:rsidR="00675580">
        <w:rPr>
          <w:rFonts w:hint="eastAsia"/>
        </w:rPr>
        <w:t>。将保真项</w:t>
      </w:r>
      <m:oMath>
        <m:sSup>
          <m:sSupPr>
            <m:ctrlPr>
              <w:rPr>
                <w:rFonts w:ascii="XITS Math" w:hAnsi="XITS Math" w:cs="XITS Math"/>
                <w:i/>
              </w:rPr>
            </m:ctrlPr>
          </m:sSupPr>
          <m:e>
            <m:d>
              <m:dPr>
                <m:begChr m:val="‖"/>
                <m:endChr m:val="‖"/>
                <m:ctrlPr>
                  <w:rPr>
                    <w:rFonts w:ascii="XITS Math" w:hAnsi="XITS Math" w:cs="XITS Math"/>
                    <w:i/>
                  </w:rPr>
                </m:ctrlPr>
              </m:dPr>
              <m:e>
                <m:r>
                  <w:rPr>
                    <w:rFonts w:ascii="XITS Math" w:hAnsi="XITS Math" w:cs="XITS Math"/>
                  </w:rPr>
                  <m:t>J-</m:t>
                </m:r>
                <m:r>
                  <m:rPr>
                    <m:sty m:val="p"/>
                  </m:rPr>
                  <w:rPr>
                    <w:rFonts w:ascii="XITS Math" w:hAnsi="XITS Math" w:cs="XITS Math"/>
                  </w:rPr>
                  <m:t>Φ</m:t>
                </m:r>
                <m:r>
                  <w:rPr>
                    <w:rFonts w:ascii="XITS Math" w:hAnsi="XITS Math" w:cs="XITS Math"/>
                  </w:rPr>
                  <m:t>I</m:t>
                </m:r>
              </m:e>
            </m:d>
          </m:e>
          <m:sup>
            <m:r>
              <w:rPr>
                <w:rFonts w:ascii="XITS Math" w:hAnsi="XITS Math" w:cs="XITS Math"/>
              </w:rPr>
              <m:t>2</m:t>
            </m:r>
          </m:sup>
        </m:sSup>
      </m:oMath>
      <w:r w:rsidR="00675580">
        <w:rPr>
          <w:rFonts w:hint="eastAsia"/>
        </w:rPr>
        <w:t>和</w:t>
      </w:r>
      <w:proofErr w:type="gramStart"/>
      <w:r w:rsidR="00675580">
        <w:rPr>
          <w:rFonts w:hint="eastAsia"/>
        </w:rPr>
        <w:t>正则化项</w:t>
      </w:r>
      <w:proofErr w:type="gramEnd"/>
      <m:oMath>
        <m:r>
          <w:rPr>
            <w:rFonts w:ascii="XITS Math" w:hAnsi="XITS Math" w:cs="XITS Math"/>
          </w:rPr>
          <m:t>R(V)</m:t>
        </m:r>
      </m:oMath>
      <w:r w:rsidR="00675580">
        <w:rPr>
          <w:rFonts w:hint="eastAsia"/>
        </w:rPr>
        <w:t>分开求解，交替迭代：</w:t>
      </w:r>
    </w:p>
    <w:p w14:paraId="766FFD71" w14:textId="0C2AB007" w:rsidR="008A7018" w:rsidRPr="008A7018" w:rsidRDefault="00EE027C" w:rsidP="00C84A36">
      <w:pPr>
        <w:pStyle w:val="afffffb"/>
        <w:rPr>
          <w:rFonts w:ascii="Times New Roman" w:hAnsi="Times New Roman" w:cstheme="minorBidi"/>
        </w:rPr>
      </w:pPr>
      <m:oMathPara>
        <m:oMath>
          <m:eqArr>
            <m:eqArrPr>
              <m:maxDist m:val="1"/>
              <m:ctrlPr>
                <w:rPr>
                  <w:iCs/>
                </w:rPr>
              </m:ctrlPr>
            </m:eqArrPr>
            <m:e>
              <m:sSup>
                <m:sSupPr>
                  <m:ctrlPr/>
                </m:sSupPr>
                <m:e>
                  <m:r>
                    <m:t>I</m:t>
                  </m:r>
                </m:e>
                <m:sup>
                  <m:r>
                    <m:t>l+1</m:t>
                  </m:r>
                </m:sup>
              </m:sSup>
              <m:r>
                <m:t>=</m:t>
              </m:r>
              <m:func>
                <m:funcPr>
                  <m:ctrlPr>
                    <w:rPr>
                      <w:iCs/>
                    </w:rPr>
                  </m:ctrlPr>
                </m:funcPr>
                <m:fName>
                  <m:limLow>
                    <m:limLowPr>
                      <m:ctrlPr>
                        <w:rPr>
                          <w:iCs/>
                        </w:rPr>
                      </m:ctrlPr>
                    </m:limLowPr>
                    <m:e>
                      <m:r>
                        <m:t>argmin</m:t>
                      </m:r>
                    </m:e>
                    <m:lim>
                      <m:r>
                        <m:t>I</m:t>
                      </m:r>
                    </m:lim>
                  </m:limLow>
                </m:fName>
                <m:e>
                  <m:r>
                    <m:t>[</m:t>
                  </m:r>
                  <m:sSup>
                    <m:sSupPr>
                      <m:ctrlPr>
                        <w:rPr>
                          <w:iCs/>
                        </w:rPr>
                      </m:ctrlPr>
                    </m:sSupPr>
                    <m:e>
                      <m:d>
                        <m:dPr>
                          <m:begChr m:val="‖"/>
                          <m:endChr m:val="‖"/>
                          <m:ctrlPr>
                            <w:rPr>
                              <w:iCs/>
                            </w:rPr>
                          </m:ctrlPr>
                        </m:dPr>
                        <m:e>
                          <m:r>
                            <m:t>J-ΦI</m:t>
                          </m:r>
                        </m:e>
                      </m:d>
                    </m:e>
                    <m:sup>
                      <m:r>
                        <m:t>2</m:t>
                      </m:r>
                    </m:sup>
                  </m:sSup>
                  <m:r>
                    <m:t>+ζ</m:t>
                  </m:r>
                </m:e>
              </m:func>
              <m:sSup>
                <m:sSupPr>
                  <m:ctrlPr>
                    <w:rPr>
                      <w:iCs/>
                    </w:rPr>
                  </m:ctrlPr>
                </m:sSupPr>
                <m:e>
                  <m:d>
                    <m:dPr>
                      <m:begChr m:val="‖"/>
                      <m:endChr m:val="‖"/>
                      <m:ctrlPr>
                        <w:rPr>
                          <w:iCs/>
                        </w:rPr>
                      </m:ctrlPr>
                    </m:dPr>
                    <m:e>
                      <m:r>
                        <m:t>I-</m:t>
                      </m:r>
                      <m:sSup>
                        <m:sSupPr>
                          <m:ctrlPr>
                            <w:rPr>
                              <w:iCs/>
                            </w:rPr>
                          </m:ctrlPr>
                        </m:sSupPr>
                        <m:e>
                          <m:r>
                            <m:t>V</m:t>
                          </m:r>
                        </m:e>
                        <m:sup>
                          <m:r>
                            <m:t>l</m:t>
                          </m:r>
                        </m:sup>
                      </m:sSup>
                    </m:e>
                  </m:d>
                </m:e>
                <m:sup>
                  <m:r>
                    <m:t>2</m:t>
                  </m:r>
                </m:sup>
              </m:sSup>
              <m:r>
                <m:t>]#</m:t>
              </m:r>
              <w:bookmarkStart w:id="30" w:name="Fourier4"/>
              <m:d>
                <m:dPr>
                  <m:ctrlPr>
                    <w:rPr>
                      <w:iCs/>
                    </w:rPr>
                  </m:ctrlPr>
                </m:dPr>
                <m:e>
                  <m:r>
                    <w:fldChar w:fldCharType="begin"/>
                  </m:r>
                  <m:r>
                    <m:t xml:space="preserve"> STYLEREF 1 \s </m:t>
                  </m:r>
                  <m:r>
                    <w:fldChar w:fldCharType="separate"/>
                  </m:r>
                  <m:r>
                    <w:rPr>
                      <w:noProof/>
                    </w:rPr>
                    <m:t>2</m:t>
                  </m:r>
                  <m:r>
                    <w:fldChar w:fldCharType="end"/>
                  </m:r>
                  <m:r>
                    <w:noBreakHyphen/>
                  </m:r>
                  <m:r>
                    <w:fldChar w:fldCharType="begin"/>
                  </m:r>
                  <m:r>
                    <m:t xml:space="preserve"> SEQ Equation \* ARABIC \s 1 </m:t>
                  </m:r>
                  <m:r>
                    <w:fldChar w:fldCharType="separate"/>
                  </m:r>
                  <m:r>
                    <w:rPr>
                      <w:noProof/>
                    </w:rPr>
                    <m:t>17</m:t>
                  </m:r>
                  <m:r>
                    <w:fldChar w:fldCharType="end"/>
                  </m:r>
                </m:e>
              </m:d>
              <w:bookmarkEnd w:id="30"/>
            </m:e>
          </m:eqArr>
        </m:oMath>
      </m:oMathPara>
    </w:p>
    <w:p w14:paraId="73A489C4" w14:textId="43CB61A1" w:rsidR="008A7018" w:rsidRPr="008A7018" w:rsidRDefault="00EE027C" w:rsidP="00C84A36">
      <w:pPr>
        <w:pStyle w:val="afffffb"/>
        <w:rPr>
          <w:rFonts w:ascii="Times New Roman" w:hAnsi="Times New Roman" w:cstheme="minorBidi"/>
        </w:rPr>
      </w:pPr>
      <m:oMathPara>
        <m:oMath>
          <m:eqArr>
            <m:eqArrPr>
              <m:maxDist m:val="1"/>
              <m:ctrlPr/>
            </m:eqArrPr>
            <m:e>
              <m:sSup>
                <m:sSupPr>
                  <m:ctrlPr/>
                </m:sSupPr>
                <m:e>
                  <m:r>
                    <m:t>V</m:t>
                  </m:r>
                </m:e>
                <m:sup>
                  <m:r>
                    <m:t>l+1</m:t>
                  </m:r>
                </m:sup>
              </m:sSup>
              <m:r>
                <m:t>=</m:t>
              </m:r>
              <m:func>
                <m:funcPr>
                  <m:ctrlPr/>
                </m:funcPr>
                <m:fName>
                  <m:limLow>
                    <m:limLowPr>
                      <m:ctrlPr/>
                    </m:limLowPr>
                    <m:e>
                      <m:r>
                        <m:t>argmin</m:t>
                      </m:r>
                    </m:e>
                    <m:lim>
                      <m:r>
                        <m:t>V</m:t>
                      </m:r>
                    </m:lim>
                  </m:limLow>
                </m:fName>
                <m:e>
                  <m:r>
                    <m:t>[ζ</m:t>
                  </m:r>
                  <m:sSup>
                    <m:sSupPr>
                      <m:ctrlPr/>
                    </m:sSupPr>
                    <m:e>
                      <m:d>
                        <m:dPr>
                          <m:begChr m:val="‖"/>
                          <m:endChr m:val="‖"/>
                          <m:ctrlPr/>
                        </m:dPr>
                        <m:e>
                          <m:r>
                            <m:t>V-</m:t>
                          </m:r>
                          <m:sSup>
                            <m:sSupPr>
                              <m:ctrlPr/>
                            </m:sSupPr>
                            <m:e>
                              <m:r>
                                <m:t>I</m:t>
                              </m:r>
                            </m:e>
                            <m:sup>
                              <m:r>
                                <m:t>l+1</m:t>
                              </m:r>
                            </m:sup>
                          </m:sSup>
                        </m:e>
                      </m:d>
                    </m:e>
                    <m:sup>
                      <m:r>
                        <m:t>2</m:t>
                      </m:r>
                    </m:sup>
                  </m:sSup>
                  <m:r>
                    <m:t>+R</m:t>
                  </m:r>
                  <m:d>
                    <m:dPr>
                      <m:ctrlPr/>
                    </m:dPr>
                    <m:e>
                      <m:r>
                        <m:t>V</m:t>
                      </m:r>
                    </m:e>
                  </m:d>
                </m:e>
              </m:func>
              <m:r>
                <m:t>]#</m:t>
              </m:r>
              <m:d>
                <m:dPr>
                  <m:ctrlPr/>
                </m:dPr>
                <m:e>
                  <m:r>
                    <w:fldChar w:fldCharType="begin"/>
                  </m:r>
                  <m:r>
                    <m:t xml:space="preserve"> STYLEREF 1 \s </m:t>
                  </m:r>
                  <m:r>
                    <w:fldChar w:fldCharType="separate"/>
                  </m:r>
                  <m:r>
                    <w:rPr>
                      <w:noProof/>
                    </w:rPr>
                    <m:t>2</m:t>
                  </m:r>
                  <m:r>
                    <w:fldChar w:fldCharType="end"/>
                  </m:r>
                  <m:r>
                    <w:noBreakHyphen/>
                  </m:r>
                  <m:r>
                    <w:fldChar w:fldCharType="begin"/>
                  </m:r>
                  <m:r>
                    <m:t xml:space="preserve"> SEQ Equation \* ARABIC \s 1 </m:t>
                  </m:r>
                  <m:r>
                    <w:fldChar w:fldCharType="separate"/>
                  </m:r>
                  <m:r>
                    <w:rPr>
                      <w:noProof/>
                    </w:rPr>
                    <m:t>18</m:t>
                  </m:r>
                  <m:r>
                    <w:fldChar w:fldCharType="end"/>
                  </m:r>
                </m:e>
              </m:d>
            </m:e>
          </m:eqArr>
        </m:oMath>
      </m:oMathPara>
    </w:p>
    <w:p w14:paraId="16F39B63" w14:textId="00423114" w:rsidR="008A7018" w:rsidRPr="008A7018" w:rsidRDefault="008A7018" w:rsidP="00C84A36">
      <w:r>
        <w:rPr>
          <w:rFonts w:hint="eastAsia"/>
        </w:rPr>
        <w:t>下面对这两个子问题分别讨论。</w:t>
      </w:r>
    </w:p>
    <w:p w14:paraId="20FAA1A0" w14:textId="638586A8" w:rsidR="00392B67" w:rsidRDefault="00392B67" w:rsidP="00C84A36">
      <w:pPr>
        <w:pStyle w:val="32"/>
      </w:pPr>
      <w:r>
        <w:rPr>
          <w:rFonts w:hint="eastAsia"/>
        </w:rPr>
        <w:t xml:space="preserve"> </w:t>
      </w:r>
      <w:r>
        <w:t xml:space="preserve"> </w:t>
      </w:r>
      <w:bookmarkStart w:id="31" w:name="_Toc160290652"/>
      <w:r>
        <w:rPr>
          <w:rFonts w:hint="eastAsia"/>
        </w:rPr>
        <w:t>保真项子问题</w:t>
      </w:r>
      <w:bookmarkEnd w:id="31"/>
    </w:p>
    <w:p w14:paraId="148BD205" w14:textId="7FA61A1A" w:rsidR="00392B67" w:rsidRDefault="008A7018" w:rsidP="00C84A36">
      <w:bookmarkStart w:id="32" w:name="_Hlk160220595"/>
      <w:proofErr w:type="gramStart"/>
      <w:r>
        <w:rPr>
          <w:rFonts w:hint="eastAsia"/>
        </w:rPr>
        <w:t>对于式</w:t>
      </w:r>
      <w:proofErr w:type="gramEnd"/>
      <w:r>
        <w:fldChar w:fldCharType="begin"/>
      </w:r>
      <w:r>
        <w:instrText xml:space="preserve"> </w:instrText>
      </w:r>
      <w:r>
        <w:rPr>
          <w:rFonts w:hint="eastAsia"/>
        </w:rPr>
        <w:instrText>REF Fourier4 \h</w:instrText>
      </w:r>
      <w:r>
        <w:instrText xml:space="preserve"> </w:instrText>
      </w:r>
      <w:r>
        <w:fldChar w:fldCharType="separate"/>
      </w:r>
      <m:oMath>
        <m:d>
          <m:dPr>
            <m:ctrlPr>
              <w:rPr>
                <w:rFonts w:ascii="XITS Math" w:hAnsi="XITS Math"/>
                <w:i/>
                <w:iCs/>
              </w:rPr>
            </m:ctrlPr>
          </m:dPr>
          <m:e>
            <m:r>
              <m:rPr>
                <m:sty m:val="p"/>
              </m:rPr>
              <w:rPr>
                <w:rFonts w:ascii="XITS Math" w:hAnsi="XITS Math"/>
                <w:noProof/>
              </w:rPr>
              <m:t>2</m:t>
            </m:r>
            <m:r>
              <m:rPr>
                <m:sty m:val="p"/>
              </m:rPr>
              <w:rPr>
                <w:rFonts w:ascii="XITS Math" w:hAnsi="XITS Math"/>
              </w:rPr>
              <w:noBreakHyphen/>
            </m:r>
            <m:r>
              <m:rPr>
                <m:sty m:val="p"/>
              </m:rPr>
              <w:rPr>
                <w:rFonts w:ascii="XITS Math" w:hAnsi="XITS Math"/>
                <w:noProof/>
              </w:rPr>
              <m:t>17</m:t>
            </m:r>
          </m:e>
        </m:d>
      </m:oMath>
      <w:r>
        <w:fldChar w:fldCharType="end"/>
      </w:r>
      <w:r>
        <w:rPr>
          <w:rFonts w:hint="eastAsia"/>
        </w:rPr>
        <w:t>，</w:t>
      </w:r>
      <w:r w:rsidR="00274191">
        <w:rPr>
          <w:rFonts w:hint="eastAsia"/>
        </w:rPr>
        <w:t>该问题存在封闭解</w:t>
      </w:r>
    </w:p>
    <w:p w14:paraId="2244437E" w14:textId="197D17F2" w:rsidR="00274191" w:rsidRPr="00274191" w:rsidRDefault="00EE027C" w:rsidP="00C84A36">
      <w:pPr>
        <w:pStyle w:val="afffffb"/>
        <w:rPr>
          <w:rFonts w:ascii="Times New Roman" w:hAnsi="Times New Roman" w:cstheme="minorBidi"/>
        </w:rPr>
      </w:pPr>
      <m:oMathPara>
        <m:oMath>
          <m:eqArr>
            <m:eqArrPr>
              <m:maxDist m:val="1"/>
              <m:ctrlPr/>
            </m:eqArrPr>
            <m:e>
              <m:sSup>
                <m:sSupPr>
                  <m:ctrlPr/>
                </m:sSupPr>
                <m:e>
                  <m:r>
                    <m:t>I</m:t>
                  </m:r>
                </m:e>
                <m:sup>
                  <m:r>
                    <m:t>l+1</m:t>
                  </m:r>
                </m:sup>
              </m:sSup>
              <m:r>
                <m:t>=</m:t>
              </m:r>
              <m:sSup>
                <m:sSupPr>
                  <m:ctrlPr/>
                </m:sSupPr>
                <m:e>
                  <m:d>
                    <m:dPr>
                      <m:ctrlPr/>
                    </m:dPr>
                    <m:e>
                      <m:sSup>
                        <m:sSupPr>
                          <m:ctrlPr/>
                        </m:sSupPr>
                        <m:e>
                          <m:r>
                            <m:t>Φ</m:t>
                          </m:r>
                        </m:e>
                        <m:sup>
                          <m:r>
                            <m:t>T</m:t>
                          </m:r>
                        </m:sup>
                      </m:sSup>
                      <m:r>
                        <m:t>Φ+ζE</m:t>
                      </m:r>
                    </m:e>
                  </m:d>
                </m:e>
                <m:sup>
                  <m:r>
                    <m:t>-1</m:t>
                  </m:r>
                </m:sup>
              </m:sSup>
              <m:d>
                <m:dPr>
                  <m:ctrlPr/>
                </m:dPr>
                <m:e>
                  <m:sSup>
                    <m:sSupPr>
                      <m:ctrlPr/>
                    </m:sSupPr>
                    <m:e>
                      <m:r>
                        <m:t>Φ</m:t>
                      </m:r>
                    </m:e>
                    <m:sup>
                      <m:r>
                        <m:t>T</m:t>
                      </m:r>
                    </m:sup>
                  </m:sSup>
                  <m:r>
                    <m:t>J+ζ</m:t>
                  </m:r>
                  <m:sSup>
                    <m:sSupPr>
                      <m:ctrlPr/>
                    </m:sSupPr>
                    <m:e>
                      <m:r>
                        <m:t>V</m:t>
                      </m:r>
                    </m:e>
                    <m:sup>
                      <m:r>
                        <m:t>l</m:t>
                      </m:r>
                    </m:sup>
                  </m:sSup>
                </m:e>
              </m:d>
              <m:r>
                <m:t>#</m:t>
              </m:r>
              <w:bookmarkStart w:id="33" w:name="Fourier5"/>
              <m:d>
                <m:dPr>
                  <m:ctrlPr/>
                </m:dPr>
                <m:e>
                  <m:r>
                    <w:fldChar w:fldCharType="begin"/>
                  </m:r>
                  <m:r>
                    <m:t xml:space="preserve"> STYLEREF 1 \s </m:t>
                  </m:r>
                  <m:r>
                    <w:fldChar w:fldCharType="separate"/>
                  </m:r>
                  <m:r>
                    <w:rPr>
                      <w:noProof/>
                    </w:rPr>
                    <m:t>2</m:t>
                  </m:r>
                  <m:r>
                    <w:fldChar w:fldCharType="end"/>
                  </m:r>
                  <m:r>
                    <w:noBreakHyphen/>
                  </m:r>
                  <m:r>
                    <w:fldChar w:fldCharType="begin"/>
                  </m:r>
                  <m:r>
                    <m:t xml:space="preserve"> SEQ Equation \* ARABIC \s 1 </m:t>
                  </m:r>
                  <m:r>
                    <w:fldChar w:fldCharType="separate"/>
                  </m:r>
                  <m:r>
                    <w:rPr>
                      <w:noProof/>
                    </w:rPr>
                    <m:t>19</m:t>
                  </m:r>
                  <m:r>
                    <w:fldChar w:fldCharType="end"/>
                  </m:r>
                </m:e>
              </m:d>
              <w:bookmarkEnd w:id="33"/>
            </m:e>
          </m:eqArr>
        </m:oMath>
      </m:oMathPara>
    </w:p>
    <w:p w14:paraId="3A2020FE" w14:textId="57FA8998" w:rsidR="00274191" w:rsidRDefault="00274191" w:rsidP="00C84A36">
      <w:r>
        <w:rPr>
          <w:rFonts w:hint="eastAsia"/>
        </w:rPr>
        <w:t>式中</w:t>
      </w:r>
      <m:oMath>
        <m:r>
          <w:rPr>
            <w:rFonts w:ascii="XITS Math" w:hAnsi="XITS Math" w:cs="XITS Math"/>
          </w:rPr>
          <m:t>E</m:t>
        </m:r>
      </m:oMath>
      <w:r>
        <w:rPr>
          <w:rFonts w:hint="eastAsia"/>
        </w:rPr>
        <w:t>为单位矩阵。但由于矩阵</w:t>
      </w:r>
      <m:oMath>
        <m:r>
          <m:rPr>
            <m:sty m:val="p"/>
          </m:rPr>
          <w:rPr>
            <w:rFonts w:ascii="XITS Math" w:hAnsi="XITS Math" w:cs="XITS Math"/>
          </w:rPr>
          <m:t>Φ</m:t>
        </m:r>
      </m:oMath>
      <w:r>
        <w:rPr>
          <w:rFonts w:hint="eastAsia"/>
        </w:rPr>
        <w:t>难以直接表示，式中逆矩阵的求解也难以做到。于是采用梯度下降算法：</w:t>
      </w:r>
    </w:p>
    <w:p w14:paraId="1B3D21CF" w14:textId="77777777" w:rsidR="002529D4" w:rsidRPr="002529D4" w:rsidRDefault="00EE027C" w:rsidP="00C84A36">
      <m:oMathPara>
        <m:oMath>
          <m:sSup>
            <m:sSupPr>
              <m:ctrlPr>
                <w:rPr>
                  <w:rFonts w:ascii="XITS Math" w:hAnsi="XITS Math"/>
                </w:rPr>
              </m:ctrlPr>
            </m:sSupPr>
            <m:e>
              <m:r>
                <w:rPr>
                  <w:rFonts w:ascii="XITS Math" w:hAnsi="XITS Math"/>
                </w:rPr>
                <m:t>I</m:t>
              </m:r>
            </m:e>
            <m:sup>
              <m:r>
                <w:rPr>
                  <w:rFonts w:ascii="XITS Math" w:hAnsi="XITS Math"/>
                </w:rPr>
                <m:t>l</m:t>
              </m:r>
              <m:r>
                <m:rPr>
                  <m:sty m:val="p"/>
                </m:rPr>
                <w:rPr>
                  <w:rFonts w:ascii="XITS Math" w:hAnsi="XITS Math"/>
                </w:rPr>
                <m:t>+1</m:t>
              </m:r>
            </m:sup>
          </m:sSup>
          <m:r>
            <m:rPr>
              <m:sty m:val="p"/>
            </m:rPr>
            <w:rPr>
              <w:rFonts w:ascii="XITS Math" w:hAnsi="XITS Math"/>
            </w:rPr>
            <m:t>=</m:t>
          </m:r>
          <m:sSup>
            <m:sSupPr>
              <m:ctrlPr>
                <w:rPr>
                  <w:rFonts w:ascii="XITS Math" w:hAnsi="XITS Math"/>
                </w:rPr>
              </m:ctrlPr>
            </m:sSupPr>
            <m:e>
              <m:r>
                <w:rPr>
                  <w:rFonts w:ascii="XITS Math" w:hAnsi="XITS Math"/>
                </w:rPr>
                <m:t>I</m:t>
              </m:r>
            </m:e>
            <m:sup>
              <m:r>
                <w:rPr>
                  <w:rFonts w:ascii="XITS Math" w:hAnsi="XITS Math"/>
                </w:rPr>
                <m:t>l</m:t>
              </m:r>
            </m:sup>
          </m:sSup>
          <m:r>
            <m:rPr>
              <m:sty m:val="p"/>
            </m:rPr>
            <w:rPr>
              <w:rFonts w:ascii="XITS Math" w:hAnsi="XITS Math"/>
            </w:rPr>
            <m:t>-</m:t>
          </m:r>
          <m:r>
            <w:rPr>
              <w:rFonts w:ascii="XITS Math" w:hAnsi="XITS Math"/>
            </w:rPr>
            <m:t>ϵ</m:t>
          </m:r>
          <m:d>
            <m:dPr>
              <m:begChr m:val="["/>
              <m:endChr m:val="]"/>
              <m:ctrlPr>
                <w:rPr>
                  <w:rFonts w:ascii="XITS Math" w:hAnsi="XITS Math"/>
                </w:rPr>
              </m:ctrlPr>
            </m:dPr>
            <m:e>
              <m:sSup>
                <m:sSupPr>
                  <m:ctrlPr>
                    <w:rPr>
                      <w:rFonts w:ascii="XITS Math" w:hAnsi="XITS Math"/>
                    </w:rPr>
                  </m:ctrlPr>
                </m:sSupPr>
                <m:e>
                  <m:r>
                    <m:rPr>
                      <m:sty m:val="p"/>
                    </m:rPr>
                    <w:rPr>
                      <w:rFonts w:ascii="XITS Math" w:hAnsi="XITS Math"/>
                    </w:rPr>
                    <m:t>Φ</m:t>
                  </m:r>
                </m:e>
                <m:sup>
                  <m:r>
                    <w:rPr>
                      <w:rFonts w:ascii="XITS Math" w:hAnsi="XITS Math"/>
                    </w:rPr>
                    <m:t>T</m:t>
                  </m:r>
                </m:sup>
              </m:sSup>
              <m:d>
                <m:dPr>
                  <m:ctrlPr>
                    <w:rPr>
                      <w:rFonts w:ascii="XITS Math" w:hAnsi="XITS Math"/>
                    </w:rPr>
                  </m:ctrlPr>
                </m:dPr>
                <m:e>
                  <m:r>
                    <m:rPr>
                      <m:sty m:val="p"/>
                    </m:rPr>
                    <w:rPr>
                      <w:rFonts w:ascii="XITS Math" w:hAnsi="XITS Math"/>
                    </w:rPr>
                    <m:t>Φ</m:t>
                  </m:r>
                  <m:sSup>
                    <m:sSupPr>
                      <m:ctrlPr>
                        <w:rPr>
                          <w:rFonts w:ascii="XITS Math" w:hAnsi="XITS Math"/>
                        </w:rPr>
                      </m:ctrlPr>
                    </m:sSupPr>
                    <m:e>
                      <m:r>
                        <w:rPr>
                          <w:rFonts w:ascii="XITS Math" w:hAnsi="XITS Math"/>
                        </w:rPr>
                        <m:t>I</m:t>
                      </m:r>
                    </m:e>
                    <m:sup>
                      <m:r>
                        <w:rPr>
                          <w:rFonts w:ascii="XITS Math" w:hAnsi="XITS Math"/>
                        </w:rPr>
                        <m:t>l</m:t>
                      </m:r>
                    </m:sup>
                  </m:sSup>
                  <m:r>
                    <m:rPr>
                      <m:sty m:val="p"/>
                    </m:rPr>
                    <w:rPr>
                      <w:rFonts w:ascii="XITS Math" w:hAnsi="XITS Math"/>
                    </w:rPr>
                    <m:t>-</m:t>
                  </m:r>
                  <m:r>
                    <w:rPr>
                      <w:rFonts w:ascii="XITS Math" w:hAnsi="XITS Math"/>
                    </w:rPr>
                    <m:t>J</m:t>
                  </m:r>
                </m:e>
              </m:d>
              <m:r>
                <m:rPr>
                  <m:sty m:val="p"/>
                </m:rPr>
                <w:rPr>
                  <w:rFonts w:ascii="XITS Math" w:hAnsi="XITS Math"/>
                </w:rPr>
                <m:t>+</m:t>
              </m:r>
              <m:r>
                <w:rPr>
                  <w:rFonts w:ascii="XITS Math" w:hAnsi="XITS Math"/>
                </w:rPr>
                <m:t>ζ</m:t>
              </m:r>
              <m:d>
                <m:dPr>
                  <m:ctrlPr>
                    <w:rPr>
                      <w:rFonts w:ascii="XITS Math" w:hAnsi="XITS Math"/>
                    </w:rPr>
                  </m:ctrlPr>
                </m:dPr>
                <m:e>
                  <m:sSup>
                    <m:sSupPr>
                      <m:ctrlPr>
                        <w:rPr>
                          <w:rFonts w:ascii="XITS Math" w:hAnsi="XITS Math"/>
                        </w:rPr>
                      </m:ctrlPr>
                    </m:sSupPr>
                    <m:e>
                      <m:r>
                        <w:rPr>
                          <w:rFonts w:ascii="XITS Math" w:hAnsi="XITS Math"/>
                        </w:rPr>
                        <m:t>I</m:t>
                      </m:r>
                    </m:e>
                    <m:sup>
                      <m:r>
                        <w:rPr>
                          <w:rFonts w:ascii="XITS Math" w:hAnsi="XITS Math"/>
                        </w:rPr>
                        <m:t>l</m:t>
                      </m:r>
                    </m:sup>
                  </m:sSup>
                  <m:r>
                    <m:rPr>
                      <m:sty m:val="p"/>
                    </m:rPr>
                    <w:rPr>
                      <w:rFonts w:ascii="XITS Math" w:hAnsi="XITS Math"/>
                    </w:rPr>
                    <m:t>-</m:t>
                  </m:r>
                  <m:sSup>
                    <m:sSupPr>
                      <m:ctrlPr>
                        <w:rPr>
                          <w:rFonts w:ascii="XITS Math" w:hAnsi="XITS Math"/>
                        </w:rPr>
                      </m:ctrlPr>
                    </m:sSupPr>
                    <m:e>
                      <m:r>
                        <w:rPr>
                          <w:rFonts w:ascii="XITS Math" w:hAnsi="XITS Math"/>
                        </w:rPr>
                        <m:t>V</m:t>
                      </m:r>
                    </m:e>
                    <m:sup>
                      <m:r>
                        <w:rPr>
                          <w:rFonts w:ascii="XITS Math" w:hAnsi="XITS Math"/>
                        </w:rPr>
                        <m:t>l</m:t>
                      </m:r>
                    </m:sup>
                  </m:sSup>
                </m:e>
              </m:d>
            </m:e>
          </m:d>
        </m:oMath>
      </m:oMathPara>
    </w:p>
    <w:p w14:paraId="417D7040" w14:textId="401605D5" w:rsidR="00274191" w:rsidRPr="002529D4" w:rsidRDefault="00EE027C" w:rsidP="00C84A36">
      <w:pPr>
        <w:pStyle w:val="afffffb"/>
        <w:rPr>
          <w:rFonts w:ascii="Times New Roman" w:hAnsi="Times New Roman" w:cstheme="minorBidi"/>
        </w:rPr>
      </w:pPr>
      <m:oMathPara>
        <m:oMath>
          <m:eqArr>
            <m:eqArrPr>
              <m:maxDist m:val="1"/>
              <m:ctrlPr/>
            </m:eqArrPr>
            <m:e>
              <m:r>
                <m:t>=</m:t>
              </m:r>
              <m:sSup>
                <m:sSupPr>
                  <m:ctrlPr/>
                </m:sSupPr>
                <m:e>
                  <m:r>
                    <m:t>Φ</m:t>
                  </m:r>
                </m:e>
                <m:sup>
                  <m:r>
                    <m:t>'</m:t>
                  </m:r>
                </m:sup>
              </m:sSup>
              <m:sSup>
                <m:sSupPr>
                  <m:ctrlPr/>
                </m:sSupPr>
                <m:e>
                  <m:r>
                    <m:t>I</m:t>
                  </m:r>
                </m:e>
                <m:sup>
                  <m:r>
                    <m:t>l</m:t>
                  </m:r>
                </m:sup>
              </m:sSup>
              <m:r>
                <m:t>+ϵ</m:t>
              </m:r>
              <m:sSup>
                <m:sSupPr>
                  <m:ctrlPr/>
                </m:sSupPr>
                <m:e>
                  <m:r>
                    <m:t>I</m:t>
                  </m:r>
                </m:e>
                <m:sup>
                  <m:r>
                    <m:t>0</m:t>
                  </m:r>
                </m:sup>
              </m:sSup>
              <m:r>
                <m:t>+ϵζ</m:t>
              </m:r>
              <m:sSup>
                <m:sSupPr>
                  <m:ctrlPr/>
                </m:sSupPr>
                <m:e>
                  <m:r>
                    <m:t>V</m:t>
                  </m:r>
                </m:e>
                <m:sup>
                  <m:r>
                    <m:t>l</m:t>
                  </m:r>
                </m:sup>
              </m:sSup>
              <m:r>
                <m:t>#</m:t>
              </m:r>
              <m:d>
                <m:dPr>
                  <m:ctrlPr/>
                </m:dPr>
                <m:e>
                  <m:r>
                    <w:fldChar w:fldCharType="begin"/>
                  </m:r>
                  <m:r>
                    <m:t xml:space="preserve"> STYLEREF 1 \s </m:t>
                  </m:r>
                  <m:r>
                    <w:fldChar w:fldCharType="separate"/>
                  </m:r>
                  <m:r>
                    <w:rPr>
                      <w:noProof/>
                    </w:rPr>
                    <m:t>2</m:t>
                  </m:r>
                  <m:r>
                    <w:fldChar w:fldCharType="end"/>
                  </m:r>
                  <m:r>
                    <w:noBreakHyphen/>
                  </m:r>
                  <m:r>
                    <w:fldChar w:fldCharType="begin"/>
                  </m:r>
                  <m:r>
                    <m:t xml:space="preserve"> SEQ Equation \* ARABIC \s 1 </m:t>
                  </m:r>
                  <m:r>
                    <w:fldChar w:fldCharType="separate"/>
                  </m:r>
                  <m:r>
                    <w:rPr>
                      <w:noProof/>
                    </w:rPr>
                    <m:t>20</m:t>
                  </m:r>
                  <m:r>
                    <w:fldChar w:fldCharType="end"/>
                  </m:r>
                </m:e>
              </m:d>
            </m:e>
          </m:eqArr>
        </m:oMath>
      </m:oMathPara>
    </w:p>
    <w:p w14:paraId="48D327E3" w14:textId="07E683B9" w:rsidR="002529D4" w:rsidRPr="002529D4" w:rsidRDefault="002529D4" w:rsidP="00C84A36">
      <w:r>
        <w:rPr>
          <w:rFonts w:hint="eastAsia"/>
        </w:rPr>
        <w:t>式中</w:t>
      </w:r>
      <m:oMath>
        <m:r>
          <w:rPr>
            <w:rFonts w:ascii="XITS Math" w:hAnsi="XITS Math" w:cs="XITS Math"/>
          </w:rPr>
          <m:t>ϵ</m:t>
        </m:r>
      </m:oMath>
      <w:r>
        <w:rPr>
          <w:rFonts w:hint="eastAsia"/>
        </w:rPr>
        <w:t>为求解步长，</w:t>
      </w:r>
      <m:oMath>
        <m:sSup>
          <m:sSupPr>
            <m:ctrlPr>
              <w:rPr>
                <w:rFonts w:ascii="XITS Math" w:hAnsi="XITS Math" w:cs="XITS Math"/>
                <w:i/>
              </w:rPr>
            </m:ctrlPr>
          </m:sSupPr>
          <m:e>
            <m:r>
              <m:rPr>
                <m:sty m:val="p"/>
              </m:rPr>
              <w:rPr>
                <w:rFonts w:ascii="XITS Math" w:hAnsi="XITS Math" w:cs="XITS Math"/>
              </w:rPr>
              <m:t>Φ</m:t>
            </m:r>
            <m:ctrlPr>
              <w:rPr>
                <w:rFonts w:ascii="XITS Math" w:hAnsi="XITS Math" w:cs="XITS Math"/>
              </w:rPr>
            </m:ctrlPr>
          </m:e>
          <m:sup>
            <m:r>
              <w:rPr>
                <w:rFonts w:ascii="XITS Math" w:hAnsi="XITS Math" w:cs="XITS Math"/>
              </w:rPr>
              <m:t>'</m:t>
            </m:r>
          </m:sup>
        </m:sSup>
        <m:r>
          <w:rPr>
            <w:rFonts w:ascii="XITS Math" w:hAnsi="XITS Math" w:cs="XITS Math"/>
          </w:rPr>
          <m:t>=[</m:t>
        </m:r>
        <m:d>
          <m:dPr>
            <m:ctrlPr>
              <w:rPr>
                <w:rFonts w:ascii="XITS Math" w:hAnsi="XITS Math" w:cs="XITS Math"/>
                <w:i/>
              </w:rPr>
            </m:ctrlPr>
          </m:dPr>
          <m:e>
            <m:r>
              <w:rPr>
                <w:rFonts w:ascii="XITS Math" w:hAnsi="XITS Math" w:cs="XITS Math"/>
              </w:rPr>
              <m:t>1-ϵζ</m:t>
            </m:r>
          </m:e>
        </m:d>
        <m:r>
          <w:rPr>
            <w:rFonts w:ascii="XITS Math" w:hAnsi="XITS Math" w:cs="XITS Math"/>
          </w:rPr>
          <m:t>E-ϵ</m:t>
        </m:r>
        <m:sSup>
          <m:sSupPr>
            <m:ctrlPr>
              <w:rPr>
                <w:rFonts w:ascii="XITS Math" w:hAnsi="XITS Math" w:cs="XITS Math"/>
                <w:i/>
              </w:rPr>
            </m:ctrlPr>
          </m:sSupPr>
          <m:e>
            <m:r>
              <m:rPr>
                <m:sty m:val="p"/>
              </m:rPr>
              <w:rPr>
                <w:rFonts w:ascii="XITS Math" w:hAnsi="XITS Math" w:cs="XITS Math"/>
              </w:rPr>
              <m:t>Φ</m:t>
            </m:r>
            <m:ctrlPr>
              <w:rPr>
                <w:rFonts w:ascii="XITS Math" w:hAnsi="XITS Math" w:cs="XITS Math"/>
              </w:rPr>
            </m:ctrlPr>
          </m:e>
          <m:sup>
            <m:r>
              <w:rPr>
                <w:rFonts w:ascii="XITS Math" w:hAnsi="XITS Math" w:cs="XITS Math"/>
              </w:rPr>
              <m:t>T</m:t>
            </m:r>
          </m:sup>
        </m:sSup>
        <m:r>
          <m:rPr>
            <m:sty m:val="p"/>
          </m:rPr>
          <w:rPr>
            <w:rFonts w:ascii="XITS Math" w:hAnsi="XITS Math" w:cs="XITS Math"/>
          </w:rPr>
          <m:t>Φ</m:t>
        </m:r>
        <m:r>
          <w:rPr>
            <w:rFonts w:ascii="XITS Math" w:hAnsi="XITS Math" w:cs="XITS Math"/>
          </w:rPr>
          <m:t>]</m:t>
        </m:r>
      </m:oMath>
      <w:r>
        <w:rPr>
          <w:rFonts w:hint="eastAsia"/>
        </w:rPr>
        <w:t>，</w:t>
      </w:r>
      <m:oMath>
        <m:sSup>
          <m:sSupPr>
            <m:ctrlPr>
              <w:rPr>
                <w:rFonts w:ascii="XITS Math" w:hAnsi="XITS Math" w:cs="XITS Math"/>
                <w:i/>
              </w:rPr>
            </m:ctrlPr>
          </m:sSupPr>
          <m:e>
            <m:r>
              <w:rPr>
                <w:rFonts w:ascii="XITS Math" w:hAnsi="XITS Math" w:cs="XITS Math"/>
              </w:rPr>
              <m:t>I</m:t>
            </m:r>
          </m:e>
          <m:sup>
            <m:r>
              <w:rPr>
                <w:rFonts w:ascii="XITS Math" w:hAnsi="XITS Math" w:cs="XITS Math"/>
              </w:rPr>
              <m:t>0</m:t>
            </m:r>
          </m:sup>
        </m:sSup>
        <m:r>
          <w:rPr>
            <w:rFonts w:ascii="XITS Math" w:hAnsi="XITS Math" w:cs="XITS Math"/>
          </w:rPr>
          <m:t>=</m:t>
        </m:r>
        <m:sSup>
          <m:sSupPr>
            <m:ctrlPr>
              <w:rPr>
                <w:rFonts w:ascii="XITS Math" w:hAnsi="XITS Math" w:cs="XITS Math"/>
                <w:i/>
              </w:rPr>
            </m:ctrlPr>
          </m:sSupPr>
          <m:e>
            <m:r>
              <m:rPr>
                <m:sty m:val="p"/>
              </m:rPr>
              <w:rPr>
                <w:rFonts w:ascii="XITS Math" w:hAnsi="XITS Math" w:cs="XITS Math"/>
              </w:rPr>
              <m:t>Φ</m:t>
            </m:r>
            <m:ctrlPr>
              <w:rPr>
                <w:rFonts w:ascii="XITS Math" w:hAnsi="XITS Math" w:cs="XITS Math"/>
              </w:rPr>
            </m:ctrlPr>
          </m:e>
          <m:sup>
            <m:r>
              <w:rPr>
                <w:rFonts w:ascii="XITS Math" w:hAnsi="XITS Math" w:cs="XITS Math"/>
              </w:rPr>
              <m:t>T</m:t>
            </m:r>
          </m:sup>
        </m:sSup>
        <m:r>
          <w:rPr>
            <w:rFonts w:ascii="XITS Math" w:hAnsi="XITS Math" w:cs="XITS Math"/>
          </w:rPr>
          <m:t>J</m:t>
        </m:r>
      </m:oMath>
      <w:r>
        <w:rPr>
          <w:rFonts w:hint="eastAsia"/>
        </w:rPr>
        <w:t>。这样避免了逆矩阵的求解，且通过调整参数</w:t>
      </w:r>
      <m:oMath>
        <m:r>
          <w:rPr>
            <w:rFonts w:ascii="XITS Math" w:hAnsi="XITS Math" w:cs="XITS Math"/>
          </w:rPr>
          <m:t>ϵ</m:t>
        </m:r>
      </m:oMath>
      <w:r>
        <w:rPr>
          <w:rFonts w:hint="eastAsia"/>
        </w:rPr>
        <w:t>，只需迭代一步就能收敛至</w:t>
      </w:r>
      <w:r w:rsidR="00272550">
        <w:rPr>
          <w:rFonts w:hint="eastAsia"/>
        </w:rPr>
        <w:t>局部最优解</w:t>
      </w:r>
      <w:r w:rsidR="001949EF" w:rsidRPr="001949EF">
        <w:rPr>
          <w:vertAlign w:val="superscript"/>
        </w:rPr>
        <w:fldChar w:fldCharType="begin"/>
      </w:r>
      <w:r w:rsidR="001949EF" w:rsidRPr="001949EF">
        <w:rPr>
          <w:vertAlign w:val="superscript"/>
        </w:rPr>
        <w:instrText xml:space="preserve"> </w:instrText>
      </w:r>
      <w:r w:rsidR="001949EF" w:rsidRPr="001949EF">
        <w:rPr>
          <w:rFonts w:hint="eastAsia"/>
          <w:vertAlign w:val="superscript"/>
        </w:rPr>
        <w:instrText>REF _Ref160289051 \r \h</w:instrText>
      </w:r>
      <w:r w:rsidR="001949EF" w:rsidRPr="001949EF">
        <w:rPr>
          <w:vertAlign w:val="superscript"/>
        </w:rPr>
        <w:instrText xml:space="preserve"> </w:instrText>
      </w:r>
      <w:r w:rsidR="001949EF">
        <w:rPr>
          <w:vertAlign w:val="superscript"/>
        </w:rPr>
        <w:instrText xml:space="preserve"> \* MERGEFORMAT </w:instrText>
      </w:r>
      <w:r w:rsidR="001949EF" w:rsidRPr="001949EF">
        <w:rPr>
          <w:vertAlign w:val="superscript"/>
        </w:rPr>
      </w:r>
      <w:r w:rsidR="001949EF" w:rsidRPr="001949EF">
        <w:rPr>
          <w:vertAlign w:val="superscript"/>
        </w:rPr>
        <w:fldChar w:fldCharType="separate"/>
      </w:r>
      <w:r w:rsidR="001949EF" w:rsidRPr="001949EF">
        <w:rPr>
          <w:vertAlign w:val="superscript"/>
        </w:rPr>
        <w:t>[5]</w:t>
      </w:r>
      <w:r w:rsidR="001949EF" w:rsidRPr="001949EF">
        <w:rPr>
          <w:vertAlign w:val="superscript"/>
        </w:rPr>
        <w:fldChar w:fldCharType="end"/>
      </w:r>
      <w:r w:rsidR="00272550">
        <w:rPr>
          <w:rFonts w:hint="eastAsia"/>
        </w:rPr>
        <w:t>。</w:t>
      </w:r>
    </w:p>
    <w:bookmarkEnd w:id="32"/>
    <w:p w14:paraId="57D4B483" w14:textId="4FED6A0B" w:rsidR="00392B67" w:rsidRDefault="00392B67" w:rsidP="00C84A36">
      <w:pPr>
        <w:pStyle w:val="32"/>
      </w:pPr>
      <w:r>
        <w:rPr>
          <w:rFonts w:hint="eastAsia"/>
        </w:rPr>
        <w:lastRenderedPageBreak/>
        <w:t xml:space="preserve"> </w:t>
      </w:r>
      <w:r>
        <w:t xml:space="preserve"> </w:t>
      </w:r>
      <w:bookmarkStart w:id="34" w:name="_Toc160290653"/>
      <w:proofErr w:type="gramStart"/>
      <w:r>
        <w:rPr>
          <w:rFonts w:hint="eastAsia"/>
        </w:rPr>
        <w:t>正则化项</w:t>
      </w:r>
      <w:r w:rsidR="00647513">
        <w:rPr>
          <w:rFonts w:hint="eastAsia"/>
        </w:rPr>
        <w:t>子</w:t>
      </w:r>
      <w:proofErr w:type="gramEnd"/>
      <w:r w:rsidR="00647513">
        <w:rPr>
          <w:rFonts w:hint="eastAsia"/>
        </w:rPr>
        <w:t>问题</w:t>
      </w:r>
      <w:bookmarkEnd w:id="34"/>
    </w:p>
    <w:p w14:paraId="663C83A6" w14:textId="4E264EBD" w:rsidR="00FE61D5" w:rsidRDefault="008B55E5" w:rsidP="00C84A36">
      <w:r>
        <w:rPr>
          <w:rFonts w:hint="eastAsia"/>
        </w:rPr>
        <w:t>对于</w:t>
      </w:r>
      <w:proofErr w:type="gramStart"/>
      <w:r>
        <w:rPr>
          <w:rFonts w:hint="eastAsia"/>
        </w:rPr>
        <w:t>正则化项</w:t>
      </w:r>
      <w:proofErr w:type="gramEnd"/>
      <m:oMath>
        <m:r>
          <w:rPr>
            <w:rFonts w:ascii="XITS Math" w:hAnsi="XITS Math" w:cs="XITS Math"/>
          </w:rPr>
          <m:t>R(V)</m:t>
        </m:r>
      </m:oMath>
      <w:r>
        <w:rPr>
          <w:rFonts w:hint="eastAsia"/>
        </w:rPr>
        <w:t>，</w:t>
      </w:r>
      <w:proofErr w:type="gramStart"/>
      <w:r>
        <w:rPr>
          <w:rFonts w:hint="eastAsia"/>
        </w:rPr>
        <w:t>不</w:t>
      </w:r>
      <w:proofErr w:type="gramEnd"/>
      <w:r>
        <w:rPr>
          <w:rFonts w:hint="eastAsia"/>
        </w:rPr>
        <w:t>求解显示表达式，而采用</w:t>
      </w:r>
      <w:r w:rsidR="00F31DEB">
        <w:rPr>
          <w:rFonts w:hint="eastAsia"/>
        </w:rPr>
        <w:t>神经网络求解其隐式表达式。采用</w:t>
      </w:r>
      <w:r w:rsidR="00F31DEB">
        <w:t>MATLAB</w:t>
      </w:r>
      <w:r w:rsidR="00F31DEB">
        <w:rPr>
          <w:rFonts w:hint="eastAsia"/>
        </w:rPr>
        <w:t>中的</w:t>
      </w:r>
      <w:proofErr w:type="spellStart"/>
      <w:r w:rsidR="00F31DEB">
        <w:rPr>
          <w:rFonts w:hint="eastAsia"/>
        </w:rPr>
        <w:t>M</w:t>
      </w:r>
      <w:r w:rsidR="00F31DEB">
        <w:t>atConvNet</w:t>
      </w:r>
      <w:proofErr w:type="spellEnd"/>
      <w:r w:rsidR="00F31DEB">
        <w:rPr>
          <w:rFonts w:hint="eastAsia"/>
        </w:rPr>
        <w:t>工具箱</w:t>
      </w:r>
      <w:r w:rsidR="002C1F43">
        <w:rPr>
          <w:rFonts w:hint="eastAsia"/>
        </w:rPr>
        <w:t>进行网络的训练，该神经网络接收一个输入参数和含噪声的图像，输出残差图像，即对图像噪声的预测结果</w:t>
      </w:r>
      <w:r w:rsidR="001949EF" w:rsidRPr="001949EF">
        <w:rPr>
          <w:vertAlign w:val="superscript"/>
        </w:rPr>
        <w:fldChar w:fldCharType="begin"/>
      </w:r>
      <w:r w:rsidR="001949EF" w:rsidRPr="001949EF">
        <w:rPr>
          <w:vertAlign w:val="superscript"/>
        </w:rPr>
        <w:instrText xml:space="preserve"> </w:instrText>
      </w:r>
      <w:r w:rsidR="001949EF" w:rsidRPr="001949EF">
        <w:rPr>
          <w:rFonts w:hint="eastAsia"/>
          <w:vertAlign w:val="superscript"/>
        </w:rPr>
        <w:instrText>REF _Ref160288982 \r \h</w:instrText>
      </w:r>
      <w:r w:rsidR="001949EF" w:rsidRPr="001949EF">
        <w:rPr>
          <w:vertAlign w:val="superscript"/>
        </w:rPr>
        <w:instrText xml:space="preserve"> </w:instrText>
      </w:r>
      <w:r w:rsidR="001949EF">
        <w:rPr>
          <w:vertAlign w:val="superscript"/>
        </w:rPr>
        <w:instrText xml:space="preserve"> \* MERGEFORMAT </w:instrText>
      </w:r>
      <w:r w:rsidR="001949EF" w:rsidRPr="001949EF">
        <w:rPr>
          <w:vertAlign w:val="superscript"/>
        </w:rPr>
      </w:r>
      <w:r w:rsidR="001949EF" w:rsidRPr="001949EF">
        <w:rPr>
          <w:vertAlign w:val="superscript"/>
        </w:rPr>
        <w:fldChar w:fldCharType="separate"/>
      </w:r>
      <w:r w:rsidR="001949EF" w:rsidRPr="001949EF">
        <w:rPr>
          <w:vertAlign w:val="superscript"/>
        </w:rPr>
        <w:t>[4]</w:t>
      </w:r>
      <w:r w:rsidR="001949EF" w:rsidRPr="001949EF">
        <w:rPr>
          <w:vertAlign w:val="superscript"/>
        </w:rPr>
        <w:fldChar w:fldCharType="end"/>
      </w:r>
      <w:r w:rsidR="002C1F43">
        <w:rPr>
          <w:rFonts w:hint="eastAsia"/>
        </w:rPr>
        <w:t>。该过程的示意可以由图</w:t>
      </w:r>
      <w:r w:rsidR="002C1F43">
        <w:rPr>
          <w:rFonts w:hint="eastAsia"/>
        </w:rPr>
        <w:t>2</w:t>
      </w:r>
      <w:r w:rsidR="002C1F43">
        <w:t>.6</w:t>
      </w:r>
      <w:r w:rsidR="002C1F43">
        <w:rPr>
          <w:rFonts w:hint="eastAsia"/>
        </w:rPr>
        <w:t>来表示。</w:t>
      </w:r>
    </w:p>
    <w:p w14:paraId="71C02ADD" w14:textId="77777777" w:rsidR="00674D29" w:rsidRDefault="002C1F43" w:rsidP="00C84A36">
      <w:pPr>
        <w:pStyle w:val="affffd"/>
      </w:pPr>
      <w:r>
        <w:rPr>
          <w:noProof/>
        </w:rPr>
        <w:drawing>
          <wp:inline distT="0" distB="0" distL="0" distR="0" wp14:anchorId="21FC8312" wp14:editId="6937F71F">
            <wp:extent cx="4977130" cy="2554479"/>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002158" cy="2567325"/>
                    </a:xfrm>
                    <a:prstGeom prst="rect">
                      <a:avLst/>
                    </a:prstGeom>
                    <a:noFill/>
                  </pic:spPr>
                </pic:pic>
              </a:graphicData>
            </a:graphic>
          </wp:inline>
        </w:drawing>
      </w:r>
    </w:p>
    <w:p w14:paraId="77B4ABED" w14:textId="0C1DABC1" w:rsidR="002C1F43" w:rsidRDefault="00674D29" w:rsidP="00674D29">
      <w:pPr>
        <w:pStyle w:val="af2"/>
      </w:pPr>
      <w:bookmarkStart w:id="35" w:name="_Toc160305113"/>
      <w:r>
        <w:rPr>
          <w:rFonts w:hint="eastAsia"/>
        </w:rPr>
        <w:t>图</w:t>
      </w:r>
      <w:r w:rsidR="00670885">
        <w:fldChar w:fldCharType="begin"/>
      </w:r>
      <w:r w:rsidR="00670885">
        <w:instrText xml:space="preserve"> </w:instrText>
      </w:r>
      <w:r w:rsidR="00670885">
        <w:rPr>
          <w:rFonts w:hint="eastAsia"/>
        </w:rPr>
        <w:instrText>STYLEREF 1 \s</w:instrText>
      </w:r>
      <w:r w:rsidR="00670885">
        <w:instrText xml:space="preserve"> </w:instrText>
      </w:r>
      <w:r w:rsidR="00670885">
        <w:fldChar w:fldCharType="separate"/>
      </w:r>
      <w:r w:rsidR="00670885">
        <w:rPr>
          <w:noProof/>
        </w:rPr>
        <w:t>2</w:t>
      </w:r>
      <w:r w:rsidR="00670885">
        <w:fldChar w:fldCharType="end"/>
      </w:r>
      <w:r w:rsidR="00670885">
        <w:t>.</w:t>
      </w:r>
      <w:r w:rsidR="00670885">
        <w:fldChar w:fldCharType="begin"/>
      </w:r>
      <w:r w:rsidR="00670885">
        <w:instrText xml:space="preserve"> </w:instrText>
      </w:r>
      <w:r w:rsidR="00670885">
        <w:rPr>
          <w:rFonts w:hint="eastAsia"/>
        </w:rPr>
        <w:instrText xml:space="preserve">SEQ </w:instrText>
      </w:r>
      <w:r w:rsidR="00670885">
        <w:rPr>
          <w:rFonts w:hint="eastAsia"/>
        </w:rPr>
        <w:instrText>图</w:instrText>
      </w:r>
      <w:r w:rsidR="00670885">
        <w:rPr>
          <w:rFonts w:hint="eastAsia"/>
        </w:rPr>
        <w:instrText xml:space="preserve"> \* ARABIC \s 1</w:instrText>
      </w:r>
      <w:r w:rsidR="00670885">
        <w:instrText xml:space="preserve"> </w:instrText>
      </w:r>
      <w:r w:rsidR="00670885">
        <w:fldChar w:fldCharType="separate"/>
      </w:r>
      <w:r w:rsidR="00670885">
        <w:rPr>
          <w:noProof/>
        </w:rPr>
        <w:t>6</w:t>
      </w:r>
      <w:r w:rsidR="00670885">
        <w:fldChar w:fldCharType="end"/>
      </w:r>
      <w:r>
        <w:t xml:space="preserve"> </w:t>
      </w:r>
      <w:r>
        <w:rPr>
          <w:rFonts w:hint="eastAsia"/>
        </w:rPr>
        <w:t>神经网络</w:t>
      </w:r>
      <w:proofErr w:type="gramStart"/>
      <w:r>
        <w:rPr>
          <w:rFonts w:hint="eastAsia"/>
        </w:rPr>
        <w:t>去噪过程</w:t>
      </w:r>
      <w:proofErr w:type="gramEnd"/>
      <w:r>
        <w:rPr>
          <w:rFonts w:hint="eastAsia"/>
        </w:rPr>
        <w:t>示意图</w:t>
      </w:r>
      <w:bookmarkEnd w:id="35"/>
    </w:p>
    <w:p w14:paraId="6A69BF21" w14:textId="77777777" w:rsidR="00674D29" w:rsidRPr="00674D29" w:rsidRDefault="00674D29" w:rsidP="00C84A36">
      <w:pPr>
        <w:pStyle w:val="aa"/>
      </w:pPr>
    </w:p>
    <w:p w14:paraId="542C5FE4" w14:textId="77777777" w:rsidR="00FE61D5" w:rsidRDefault="00674D29" w:rsidP="00C84A36">
      <w:r>
        <w:rPr>
          <w:rFonts w:hint="eastAsia"/>
        </w:rPr>
        <w:t>算法的整体流程如图</w:t>
      </w:r>
      <w:r>
        <w:rPr>
          <w:rFonts w:hint="eastAsia"/>
        </w:rPr>
        <w:t>2</w:t>
      </w:r>
      <w:r>
        <w:t>.7</w:t>
      </w:r>
      <w:r>
        <w:rPr>
          <w:rFonts w:hint="eastAsia"/>
        </w:rPr>
        <w:t>所示。</w:t>
      </w:r>
    </w:p>
    <w:p w14:paraId="32F43874" w14:textId="77777777" w:rsidR="003E029C" w:rsidRDefault="003E029C" w:rsidP="00C84A36"/>
    <w:p w14:paraId="5105683A" w14:textId="77777777" w:rsidR="0054155D" w:rsidRDefault="003E029C" w:rsidP="00C84A36">
      <w:pPr>
        <w:pStyle w:val="affffd"/>
      </w:pPr>
      <w:r>
        <w:rPr>
          <w:noProof/>
        </w:rPr>
        <w:drawing>
          <wp:inline distT="0" distB="0" distL="0" distR="0" wp14:anchorId="1A4C157E" wp14:editId="18935D14">
            <wp:extent cx="5302611" cy="1738313"/>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360943" cy="1757435"/>
                    </a:xfrm>
                    <a:prstGeom prst="rect">
                      <a:avLst/>
                    </a:prstGeom>
                    <a:noFill/>
                  </pic:spPr>
                </pic:pic>
              </a:graphicData>
            </a:graphic>
          </wp:inline>
        </w:drawing>
      </w:r>
    </w:p>
    <w:p w14:paraId="4E75E9F6" w14:textId="529DD99F" w:rsidR="003E029C" w:rsidRPr="00FE61D5" w:rsidRDefault="0054155D" w:rsidP="0054155D">
      <w:pPr>
        <w:pStyle w:val="af2"/>
        <w:sectPr w:rsidR="003E029C" w:rsidRPr="00FE61D5" w:rsidSect="00394551">
          <w:footnotePr>
            <w:numRestart w:val="eachPage"/>
          </w:footnotePr>
          <w:endnotePr>
            <w:numFmt w:val="decimalEnclosedCircleChinese"/>
          </w:endnotePr>
          <w:pgSz w:w="11906" w:h="16838"/>
          <w:pgMar w:top="2155" w:right="1701" w:bottom="1814" w:left="1701" w:header="964" w:footer="851" w:gutter="113"/>
          <w:cols w:space="425"/>
          <w:docGrid w:linePitch="326"/>
        </w:sectPr>
      </w:pPr>
      <w:bookmarkStart w:id="36" w:name="_Toc160305114"/>
      <w:r>
        <w:rPr>
          <w:rFonts w:hint="eastAsia"/>
        </w:rPr>
        <w:t>图</w:t>
      </w:r>
      <w:r w:rsidR="00670885">
        <w:fldChar w:fldCharType="begin"/>
      </w:r>
      <w:r w:rsidR="00670885">
        <w:instrText xml:space="preserve"> </w:instrText>
      </w:r>
      <w:r w:rsidR="00670885">
        <w:rPr>
          <w:rFonts w:hint="eastAsia"/>
        </w:rPr>
        <w:instrText>STYLEREF 1 \s</w:instrText>
      </w:r>
      <w:r w:rsidR="00670885">
        <w:instrText xml:space="preserve"> </w:instrText>
      </w:r>
      <w:r w:rsidR="00670885">
        <w:fldChar w:fldCharType="separate"/>
      </w:r>
      <w:r w:rsidR="00670885">
        <w:rPr>
          <w:noProof/>
        </w:rPr>
        <w:t>2</w:t>
      </w:r>
      <w:r w:rsidR="00670885">
        <w:fldChar w:fldCharType="end"/>
      </w:r>
      <w:r w:rsidR="00670885">
        <w:t>.</w:t>
      </w:r>
      <w:r w:rsidR="00670885">
        <w:fldChar w:fldCharType="begin"/>
      </w:r>
      <w:r w:rsidR="00670885">
        <w:instrText xml:space="preserve"> </w:instrText>
      </w:r>
      <w:r w:rsidR="00670885">
        <w:rPr>
          <w:rFonts w:hint="eastAsia"/>
        </w:rPr>
        <w:instrText xml:space="preserve">SEQ </w:instrText>
      </w:r>
      <w:r w:rsidR="00670885">
        <w:rPr>
          <w:rFonts w:hint="eastAsia"/>
        </w:rPr>
        <w:instrText>图</w:instrText>
      </w:r>
      <w:r w:rsidR="00670885">
        <w:rPr>
          <w:rFonts w:hint="eastAsia"/>
        </w:rPr>
        <w:instrText xml:space="preserve"> \* ARABIC \s 1</w:instrText>
      </w:r>
      <w:r w:rsidR="00670885">
        <w:instrText xml:space="preserve"> </w:instrText>
      </w:r>
      <w:r w:rsidR="00670885">
        <w:fldChar w:fldCharType="separate"/>
      </w:r>
      <w:r w:rsidR="00670885">
        <w:rPr>
          <w:noProof/>
        </w:rPr>
        <w:t>7</w:t>
      </w:r>
      <w:r w:rsidR="00670885">
        <w:fldChar w:fldCharType="end"/>
      </w:r>
      <w:r>
        <w:t xml:space="preserve"> </w:t>
      </w:r>
      <w:r>
        <w:rPr>
          <w:rFonts w:hint="eastAsia"/>
        </w:rPr>
        <w:t>算法过程示意图</w:t>
      </w:r>
      <w:bookmarkEnd w:id="36"/>
      <w:r>
        <w:t xml:space="preserve">   </w:t>
      </w:r>
    </w:p>
    <w:p w14:paraId="20125583" w14:textId="77777777" w:rsidR="00BC3762" w:rsidRDefault="00BC3762" w:rsidP="00C84A36">
      <w:pPr>
        <w:pStyle w:val="1"/>
      </w:pPr>
      <w:bookmarkStart w:id="37" w:name="_Ref41721040"/>
      <w:bookmarkStart w:id="38" w:name="_Ref41570147"/>
      <w:r>
        <w:lastRenderedPageBreak/>
        <w:t xml:space="preserve"> </w:t>
      </w:r>
      <w:r>
        <w:rPr>
          <w:rFonts w:hint="eastAsia"/>
        </w:rPr>
        <w:t xml:space="preserve"> </w:t>
      </w:r>
      <w:bookmarkStart w:id="39" w:name="_Toc160290654"/>
      <w:r>
        <w:rPr>
          <w:rFonts w:hint="eastAsia"/>
        </w:rPr>
        <w:t>实验过程</w:t>
      </w:r>
      <w:bookmarkEnd w:id="39"/>
      <w:r>
        <w:t xml:space="preserve"> </w:t>
      </w:r>
    </w:p>
    <w:p w14:paraId="5EEF4C02" w14:textId="70F81D64" w:rsidR="00F12197" w:rsidRDefault="00FF06DC" w:rsidP="00C84A36">
      <w:pPr>
        <w:pStyle w:val="22"/>
      </w:pPr>
      <w:r>
        <w:t xml:space="preserve"> </w:t>
      </w:r>
      <w:r>
        <w:rPr>
          <w:rFonts w:hint="eastAsia"/>
        </w:rPr>
        <w:t xml:space="preserve"> </w:t>
      </w:r>
      <w:bookmarkStart w:id="40" w:name="_Toc160290655"/>
      <w:bookmarkEnd w:id="37"/>
      <w:r w:rsidR="006E1674">
        <w:rPr>
          <w:rFonts w:hint="eastAsia"/>
        </w:rPr>
        <w:t>P</w:t>
      </w:r>
      <w:r w:rsidR="006E1674">
        <w:t>SF</w:t>
      </w:r>
      <w:r w:rsidR="00447246">
        <w:rPr>
          <w:rFonts w:hint="eastAsia"/>
        </w:rPr>
        <w:t>标定</w:t>
      </w:r>
      <w:r w:rsidR="006E1674">
        <w:rPr>
          <w:rFonts w:hint="eastAsia"/>
        </w:rPr>
        <w:t>系统</w:t>
      </w:r>
      <w:bookmarkEnd w:id="40"/>
    </w:p>
    <w:p w14:paraId="4F0F6E90" w14:textId="1A7B9204" w:rsidR="005F3681" w:rsidRDefault="005F3681" w:rsidP="00C84A36">
      <w:r>
        <w:rPr>
          <w:rFonts w:hint="eastAsia"/>
        </w:rPr>
        <w:t>首先搭建</w:t>
      </w:r>
      <w:r>
        <w:rPr>
          <w:rFonts w:hint="eastAsia"/>
        </w:rPr>
        <w:t>P</w:t>
      </w:r>
      <w:r>
        <w:t>SF</w:t>
      </w:r>
      <w:r>
        <w:rPr>
          <w:rFonts w:hint="eastAsia"/>
        </w:rPr>
        <w:t>标定系统，进行不同通道下</w:t>
      </w:r>
      <w:r>
        <w:rPr>
          <w:rFonts w:hint="eastAsia"/>
        </w:rPr>
        <w:t>P</w:t>
      </w:r>
      <w:r>
        <w:t>SF</w:t>
      </w:r>
      <w:r>
        <w:rPr>
          <w:rFonts w:hint="eastAsia"/>
        </w:rPr>
        <w:t>的采集。系统采用</w:t>
      </w:r>
      <w:r>
        <w:rPr>
          <w:rFonts w:hint="eastAsia"/>
        </w:rPr>
        <w:t>R</w:t>
      </w:r>
      <w:r>
        <w:t>GB</w:t>
      </w:r>
      <w:r>
        <w:rPr>
          <w:rFonts w:hint="eastAsia"/>
        </w:rPr>
        <w:t>三通道相机，利用能够发出特定波长的单色激光的激光器作为光源，采集</w:t>
      </w:r>
      <w:r>
        <w:rPr>
          <w:rFonts w:hint="eastAsia"/>
        </w:rPr>
        <w:t>4</w:t>
      </w:r>
      <w:r>
        <w:t>45nm, 470nm, 520nm, 528nm, 555nm, 640nm</w:t>
      </w:r>
      <w:r>
        <w:rPr>
          <w:rFonts w:hint="eastAsia"/>
        </w:rPr>
        <w:t>六个通道下的</w:t>
      </w:r>
      <w:r>
        <w:t>PSF</w:t>
      </w:r>
      <w:r>
        <w:rPr>
          <w:rFonts w:hint="eastAsia"/>
        </w:rPr>
        <w:t>。</w:t>
      </w:r>
    </w:p>
    <w:p w14:paraId="119D738E" w14:textId="6C72615E" w:rsidR="005F3681" w:rsidRDefault="005F3681" w:rsidP="00C84A36">
      <w:r>
        <w:rPr>
          <w:rFonts w:hint="eastAsia"/>
        </w:rPr>
        <w:t>系统装置图如图</w:t>
      </w:r>
      <w:r>
        <w:rPr>
          <w:rFonts w:hint="eastAsia"/>
        </w:rPr>
        <w:t>3</w:t>
      </w:r>
      <w:r>
        <w:t>.1</w:t>
      </w:r>
      <w:r>
        <w:rPr>
          <w:rFonts w:hint="eastAsia"/>
        </w:rPr>
        <w:t>所示。</w:t>
      </w:r>
    </w:p>
    <w:p w14:paraId="551C30FB" w14:textId="34F102BF" w:rsidR="005F3681" w:rsidRDefault="000517A4" w:rsidP="00C84A36">
      <w:pPr>
        <w:pStyle w:val="afffffb"/>
      </w:pPr>
      <w:r>
        <w:rPr>
          <w:noProof/>
        </w:rPr>
        <w:drawing>
          <wp:inline distT="0" distB="0" distL="0" distR="0" wp14:anchorId="20ADA7A7" wp14:editId="568E9B3C">
            <wp:extent cx="2823076" cy="1812230"/>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t="14416"/>
                    <a:stretch/>
                  </pic:blipFill>
                  <pic:spPr bwMode="auto">
                    <a:xfrm>
                      <a:off x="0" y="0"/>
                      <a:ext cx="2833958" cy="1819215"/>
                    </a:xfrm>
                    <a:prstGeom prst="rect">
                      <a:avLst/>
                    </a:prstGeom>
                    <a:noFill/>
                    <a:ln>
                      <a:noFill/>
                    </a:ln>
                    <a:extLst>
                      <a:ext uri="{53640926-AAD7-44D8-BBD7-CCE9431645EC}">
                        <a14:shadowObscured xmlns:a14="http://schemas.microsoft.com/office/drawing/2010/main"/>
                      </a:ext>
                    </a:extLst>
                  </pic:spPr>
                </pic:pic>
              </a:graphicData>
            </a:graphic>
          </wp:inline>
        </w:drawing>
      </w:r>
    </w:p>
    <w:p w14:paraId="1ABFE250" w14:textId="15E9D1FD" w:rsidR="005F3681" w:rsidRDefault="005F3681" w:rsidP="005F3681">
      <w:pPr>
        <w:pStyle w:val="af2"/>
      </w:pPr>
      <w:bookmarkStart w:id="41" w:name="_Toc160305115"/>
      <w:r>
        <w:rPr>
          <w:rFonts w:hint="eastAsia"/>
        </w:rPr>
        <w:t>图</w:t>
      </w:r>
      <w:r w:rsidR="00670885">
        <w:fldChar w:fldCharType="begin"/>
      </w:r>
      <w:r w:rsidR="00670885">
        <w:instrText xml:space="preserve"> </w:instrText>
      </w:r>
      <w:r w:rsidR="00670885">
        <w:rPr>
          <w:rFonts w:hint="eastAsia"/>
        </w:rPr>
        <w:instrText>STYLEREF 1 \s</w:instrText>
      </w:r>
      <w:r w:rsidR="00670885">
        <w:instrText xml:space="preserve"> </w:instrText>
      </w:r>
      <w:r w:rsidR="00670885">
        <w:fldChar w:fldCharType="separate"/>
      </w:r>
      <w:r w:rsidR="00670885">
        <w:rPr>
          <w:noProof/>
        </w:rPr>
        <w:t>3</w:t>
      </w:r>
      <w:r w:rsidR="00670885">
        <w:fldChar w:fldCharType="end"/>
      </w:r>
      <w:r w:rsidR="00670885">
        <w:t>.</w:t>
      </w:r>
      <w:r w:rsidR="00670885">
        <w:fldChar w:fldCharType="begin"/>
      </w:r>
      <w:r w:rsidR="00670885">
        <w:instrText xml:space="preserve"> </w:instrText>
      </w:r>
      <w:r w:rsidR="00670885">
        <w:rPr>
          <w:rFonts w:hint="eastAsia"/>
        </w:rPr>
        <w:instrText xml:space="preserve">SEQ </w:instrText>
      </w:r>
      <w:r w:rsidR="00670885">
        <w:rPr>
          <w:rFonts w:hint="eastAsia"/>
        </w:rPr>
        <w:instrText>图</w:instrText>
      </w:r>
      <w:r w:rsidR="00670885">
        <w:rPr>
          <w:rFonts w:hint="eastAsia"/>
        </w:rPr>
        <w:instrText xml:space="preserve"> \* ARABIC \s 1</w:instrText>
      </w:r>
      <w:r w:rsidR="00670885">
        <w:instrText xml:space="preserve"> </w:instrText>
      </w:r>
      <w:r w:rsidR="00670885">
        <w:fldChar w:fldCharType="separate"/>
      </w:r>
      <w:r w:rsidR="00670885">
        <w:rPr>
          <w:noProof/>
        </w:rPr>
        <w:t>1</w:t>
      </w:r>
      <w:r w:rsidR="00670885">
        <w:fldChar w:fldCharType="end"/>
      </w:r>
      <w:r w:rsidR="00200D1C">
        <w:t xml:space="preserve"> </w:t>
      </w:r>
      <w:r w:rsidR="00200D1C">
        <w:rPr>
          <w:rFonts w:hint="eastAsia"/>
        </w:rPr>
        <w:t>标定</w:t>
      </w:r>
      <w:r w:rsidR="00200D1C">
        <w:rPr>
          <w:rFonts w:hint="eastAsia"/>
        </w:rPr>
        <w:t>P</w:t>
      </w:r>
      <w:r w:rsidR="00200D1C">
        <w:t>SF</w:t>
      </w:r>
      <w:r w:rsidR="00200D1C">
        <w:rPr>
          <w:rFonts w:hint="eastAsia"/>
        </w:rPr>
        <w:t>系统装置示意图</w:t>
      </w:r>
      <w:bookmarkEnd w:id="41"/>
    </w:p>
    <w:p w14:paraId="5F6239BA" w14:textId="5E469081" w:rsidR="0088734E" w:rsidRDefault="00200D1C" w:rsidP="00C84A36">
      <w:r>
        <w:rPr>
          <w:rFonts w:hint="eastAsia"/>
        </w:rPr>
        <w:t>标定得到的</w:t>
      </w:r>
      <w:r>
        <w:rPr>
          <w:rFonts w:hint="eastAsia"/>
        </w:rPr>
        <w:t>P</w:t>
      </w:r>
      <w:r>
        <w:t>SF</w:t>
      </w:r>
      <w:r>
        <w:rPr>
          <w:rFonts w:hint="eastAsia"/>
        </w:rPr>
        <w:t>如图</w:t>
      </w:r>
      <w:r>
        <w:rPr>
          <w:rFonts w:hint="eastAsia"/>
        </w:rPr>
        <w:t>3</w:t>
      </w:r>
      <w:r>
        <w:t>.2</w:t>
      </w:r>
      <w:r>
        <w:rPr>
          <w:rFonts w:hint="eastAsia"/>
        </w:rPr>
        <w:t>所示。</w:t>
      </w:r>
    </w:p>
    <w:p w14:paraId="397AFD2C" w14:textId="77777777" w:rsidR="00200D1C" w:rsidRDefault="00200D1C" w:rsidP="00C84A36">
      <w:pPr>
        <w:pStyle w:val="affffd"/>
      </w:pPr>
      <w:r>
        <w:rPr>
          <w:noProof/>
        </w:rPr>
        <w:drawing>
          <wp:inline distT="0" distB="0" distL="0" distR="0" wp14:anchorId="57CE33CF" wp14:editId="0B1E4B87">
            <wp:extent cx="2640667" cy="2126288"/>
            <wp:effectExtent l="0" t="0" r="762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675182" cy="2154080"/>
                    </a:xfrm>
                    <a:prstGeom prst="rect">
                      <a:avLst/>
                    </a:prstGeom>
                    <a:noFill/>
                  </pic:spPr>
                </pic:pic>
              </a:graphicData>
            </a:graphic>
          </wp:inline>
        </w:drawing>
      </w:r>
    </w:p>
    <w:p w14:paraId="54229CAC" w14:textId="71D17DC5" w:rsidR="00200D1C" w:rsidRDefault="00200D1C" w:rsidP="00200D1C">
      <w:pPr>
        <w:pStyle w:val="af2"/>
      </w:pPr>
      <w:bookmarkStart w:id="42" w:name="_Toc160305116"/>
      <w:r>
        <w:rPr>
          <w:rFonts w:hint="eastAsia"/>
        </w:rPr>
        <w:t>图</w:t>
      </w:r>
      <w:r w:rsidR="00670885">
        <w:fldChar w:fldCharType="begin"/>
      </w:r>
      <w:r w:rsidR="00670885">
        <w:instrText xml:space="preserve"> </w:instrText>
      </w:r>
      <w:r w:rsidR="00670885">
        <w:rPr>
          <w:rFonts w:hint="eastAsia"/>
        </w:rPr>
        <w:instrText>STYLEREF 1 \s</w:instrText>
      </w:r>
      <w:r w:rsidR="00670885">
        <w:instrText xml:space="preserve"> </w:instrText>
      </w:r>
      <w:r w:rsidR="00670885">
        <w:fldChar w:fldCharType="separate"/>
      </w:r>
      <w:r w:rsidR="00670885">
        <w:rPr>
          <w:noProof/>
        </w:rPr>
        <w:t>3</w:t>
      </w:r>
      <w:r w:rsidR="00670885">
        <w:fldChar w:fldCharType="end"/>
      </w:r>
      <w:r w:rsidR="00670885">
        <w:t>.</w:t>
      </w:r>
      <w:r w:rsidR="00670885">
        <w:fldChar w:fldCharType="begin"/>
      </w:r>
      <w:r w:rsidR="00670885">
        <w:instrText xml:space="preserve"> </w:instrText>
      </w:r>
      <w:r w:rsidR="00670885">
        <w:rPr>
          <w:rFonts w:hint="eastAsia"/>
        </w:rPr>
        <w:instrText xml:space="preserve">SEQ </w:instrText>
      </w:r>
      <w:r w:rsidR="00670885">
        <w:rPr>
          <w:rFonts w:hint="eastAsia"/>
        </w:rPr>
        <w:instrText>图</w:instrText>
      </w:r>
      <w:r w:rsidR="00670885">
        <w:rPr>
          <w:rFonts w:hint="eastAsia"/>
        </w:rPr>
        <w:instrText xml:space="preserve"> \* ARABIC \s 1</w:instrText>
      </w:r>
      <w:r w:rsidR="00670885">
        <w:instrText xml:space="preserve"> </w:instrText>
      </w:r>
      <w:r w:rsidR="00670885">
        <w:fldChar w:fldCharType="separate"/>
      </w:r>
      <w:r w:rsidR="00670885">
        <w:rPr>
          <w:noProof/>
        </w:rPr>
        <w:t>2</w:t>
      </w:r>
      <w:r w:rsidR="00670885">
        <w:fldChar w:fldCharType="end"/>
      </w:r>
      <w:r>
        <w:t xml:space="preserve"> </w:t>
      </w:r>
      <w:r>
        <w:rPr>
          <w:rFonts w:hint="eastAsia"/>
        </w:rPr>
        <w:t>系统</w:t>
      </w:r>
      <w:r>
        <w:rPr>
          <w:rFonts w:hint="eastAsia"/>
        </w:rPr>
        <w:t>6</w:t>
      </w:r>
      <w:r>
        <w:rPr>
          <w:rFonts w:hint="eastAsia"/>
        </w:rPr>
        <w:t>个通道下的点扩散函数</w:t>
      </w:r>
      <w:bookmarkEnd w:id="42"/>
    </w:p>
    <w:p w14:paraId="26D709AD" w14:textId="0FC810B4" w:rsidR="00F12197" w:rsidRDefault="00FF06DC" w:rsidP="00C84A36">
      <w:pPr>
        <w:pStyle w:val="22"/>
      </w:pPr>
      <w:r>
        <w:lastRenderedPageBreak/>
        <w:t xml:space="preserve"> </w:t>
      </w:r>
      <w:r>
        <w:rPr>
          <w:rFonts w:hint="eastAsia"/>
        </w:rPr>
        <w:t xml:space="preserve"> </w:t>
      </w:r>
      <w:bookmarkStart w:id="43" w:name="_Toc160290656"/>
      <w:bookmarkEnd w:id="38"/>
      <w:r w:rsidR="006E1674">
        <w:rPr>
          <w:rFonts w:hint="eastAsia"/>
        </w:rPr>
        <w:t>仿真实验</w:t>
      </w:r>
      <w:bookmarkEnd w:id="43"/>
    </w:p>
    <w:p w14:paraId="21DE073F" w14:textId="30A1EF41" w:rsidR="00375BE1" w:rsidRDefault="00375BE1" w:rsidP="00C84A36">
      <w:r>
        <w:rPr>
          <w:rFonts w:hint="eastAsia"/>
        </w:rPr>
        <w:t>仿真实验中，利用公开的高光谱数据集，代入成像模型生成旋转衍射模糊图像，然后通过算法进行图像重建，最终得到的结果如图</w:t>
      </w:r>
      <w:r>
        <w:rPr>
          <w:rFonts w:hint="eastAsia"/>
        </w:rPr>
        <w:t>3</w:t>
      </w:r>
      <w:r>
        <w:t>.3</w:t>
      </w:r>
      <w:r>
        <w:rPr>
          <w:rFonts w:hint="eastAsia"/>
        </w:rPr>
        <w:t>所示。</w:t>
      </w:r>
    </w:p>
    <w:p w14:paraId="4F645D30" w14:textId="4BCB7D1A" w:rsidR="00E5342F" w:rsidRDefault="00E5342F" w:rsidP="00C84A36">
      <w:r>
        <w:rPr>
          <w:rFonts w:hint="eastAsia"/>
        </w:rPr>
        <w:t>重建得到的</w:t>
      </w:r>
      <w:r>
        <w:t>6</w:t>
      </w:r>
      <w:r>
        <w:rPr>
          <w:rFonts w:hint="eastAsia"/>
        </w:rPr>
        <w:t>个通道的图像，将其与数据集中的原始图像作比较，计算相应的结构相似性（</w:t>
      </w:r>
      <w:r>
        <w:rPr>
          <w:rFonts w:hint="eastAsia"/>
        </w:rPr>
        <w:t>S</w:t>
      </w:r>
      <w:r>
        <w:t>tructural Similarity, SSIM</w:t>
      </w:r>
      <w:r>
        <w:rPr>
          <w:rFonts w:hint="eastAsia"/>
        </w:rPr>
        <w:t>），得到的结果如表</w:t>
      </w:r>
      <w:r>
        <w:rPr>
          <w:rFonts w:hint="eastAsia"/>
        </w:rPr>
        <w:t>3</w:t>
      </w:r>
      <w:r>
        <w:t>.1</w:t>
      </w:r>
      <w:r>
        <w:rPr>
          <w:rFonts w:hint="eastAsia"/>
        </w:rPr>
        <w:t>所示。</w:t>
      </w:r>
    </w:p>
    <w:p w14:paraId="6103DC1B" w14:textId="77777777" w:rsidR="00BC3762" w:rsidRDefault="00375BE1" w:rsidP="00C84A36">
      <w:pPr>
        <w:pStyle w:val="affffd"/>
      </w:pPr>
      <w:r>
        <w:rPr>
          <w:noProof/>
        </w:rPr>
        <w:drawing>
          <wp:inline distT="0" distB="0" distL="0" distR="0" wp14:anchorId="269162E1" wp14:editId="577DC33F">
            <wp:extent cx="3740058" cy="3224213"/>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784937" cy="3262902"/>
                    </a:xfrm>
                    <a:prstGeom prst="rect">
                      <a:avLst/>
                    </a:prstGeom>
                    <a:noFill/>
                  </pic:spPr>
                </pic:pic>
              </a:graphicData>
            </a:graphic>
          </wp:inline>
        </w:drawing>
      </w:r>
    </w:p>
    <w:p w14:paraId="57534ACA" w14:textId="7157932D" w:rsidR="00BC3762" w:rsidRDefault="00BC3762" w:rsidP="00BC3762">
      <w:pPr>
        <w:pStyle w:val="af2"/>
      </w:pPr>
      <w:bookmarkStart w:id="44" w:name="_Toc160305117"/>
      <w:r>
        <w:rPr>
          <w:rFonts w:hint="eastAsia"/>
        </w:rPr>
        <w:t>图</w:t>
      </w:r>
      <w:r w:rsidR="00670885">
        <w:fldChar w:fldCharType="begin"/>
      </w:r>
      <w:r w:rsidR="00670885">
        <w:instrText xml:space="preserve"> </w:instrText>
      </w:r>
      <w:r w:rsidR="00670885">
        <w:rPr>
          <w:rFonts w:hint="eastAsia"/>
        </w:rPr>
        <w:instrText>STYLEREF 1 \s</w:instrText>
      </w:r>
      <w:r w:rsidR="00670885">
        <w:instrText xml:space="preserve"> </w:instrText>
      </w:r>
      <w:r w:rsidR="00670885">
        <w:fldChar w:fldCharType="separate"/>
      </w:r>
      <w:r w:rsidR="00670885">
        <w:rPr>
          <w:noProof/>
        </w:rPr>
        <w:t>3</w:t>
      </w:r>
      <w:r w:rsidR="00670885">
        <w:fldChar w:fldCharType="end"/>
      </w:r>
      <w:r w:rsidR="00670885">
        <w:t>.</w:t>
      </w:r>
      <w:r w:rsidR="00670885">
        <w:fldChar w:fldCharType="begin"/>
      </w:r>
      <w:r w:rsidR="00670885">
        <w:instrText xml:space="preserve"> </w:instrText>
      </w:r>
      <w:r w:rsidR="00670885">
        <w:rPr>
          <w:rFonts w:hint="eastAsia"/>
        </w:rPr>
        <w:instrText xml:space="preserve">SEQ </w:instrText>
      </w:r>
      <w:r w:rsidR="00670885">
        <w:rPr>
          <w:rFonts w:hint="eastAsia"/>
        </w:rPr>
        <w:instrText>图</w:instrText>
      </w:r>
      <w:r w:rsidR="00670885">
        <w:rPr>
          <w:rFonts w:hint="eastAsia"/>
        </w:rPr>
        <w:instrText xml:space="preserve"> \* ARABIC \s 1</w:instrText>
      </w:r>
      <w:r w:rsidR="00670885">
        <w:instrText xml:space="preserve"> </w:instrText>
      </w:r>
      <w:r w:rsidR="00670885">
        <w:fldChar w:fldCharType="separate"/>
      </w:r>
      <w:r w:rsidR="00670885">
        <w:rPr>
          <w:noProof/>
        </w:rPr>
        <w:t>3</w:t>
      </w:r>
      <w:r w:rsidR="00670885">
        <w:fldChar w:fldCharType="end"/>
      </w:r>
      <w:r>
        <w:t xml:space="preserve"> </w:t>
      </w:r>
      <w:bookmarkStart w:id="45" w:name="_Hlk160282416"/>
      <w:r>
        <w:rPr>
          <w:rFonts w:hint="eastAsia"/>
        </w:rPr>
        <w:t>仿真实验结果。</w:t>
      </w:r>
      <w:r>
        <w:rPr>
          <w:rFonts w:hint="eastAsia"/>
        </w:rPr>
        <w:t>(</w:t>
      </w:r>
      <w:r>
        <w:t>a)</w:t>
      </w:r>
      <w:r>
        <w:rPr>
          <w:rFonts w:hint="eastAsia"/>
        </w:rPr>
        <w:t>生成的旋转衍射模糊图像；</w:t>
      </w:r>
      <w:r>
        <w:rPr>
          <w:rFonts w:hint="eastAsia"/>
        </w:rPr>
        <w:t>(</w:t>
      </w:r>
      <w:r>
        <w:t>b)</w:t>
      </w:r>
      <w:r>
        <w:rPr>
          <w:rFonts w:hint="eastAsia"/>
        </w:rPr>
        <w:t>算法重建得到的图像；</w:t>
      </w:r>
      <w:r>
        <w:rPr>
          <w:rFonts w:hint="eastAsia"/>
        </w:rPr>
        <w:t>(</w:t>
      </w:r>
      <w:r>
        <w:t>c)</w:t>
      </w:r>
      <w:r>
        <w:rPr>
          <w:rFonts w:hint="eastAsia"/>
        </w:rPr>
        <w:t>重建得到的各通道下的图像</w:t>
      </w:r>
      <w:bookmarkEnd w:id="44"/>
      <w:bookmarkEnd w:id="45"/>
    </w:p>
    <w:p w14:paraId="3C1F6EAB" w14:textId="41970198" w:rsidR="00BC3762" w:rsidRPr="00BC3762" w:rsidRDefault="00BC3762" w:rsidP="00BC3762">
      <w:pPr>
        <w:pStyle w:val="af2"/>
      </w:pPr>
      <w:bookmarkStart w:id="46" w:name="_Toc160286895"/>
      <w:r>
        <w:rPr>
          <w:rFonts w:hint="eastAsia"/>
        </w:rPr>
        <w:t>表</w:t>
      </w:r>
      <w:r w:rsidR="00670885">
        <w:fldChar w:fldCharType="begin"/>
      </w:r>
      <w:r w:rsidR="00670885">
        <w:instrText xml:space="preserve"> </w:instrText>
      </w:r>
      <w:r w:rsidR="00670885">
        <w:rPr>
          <w:rFonts w:hint="eastAsia"/>
        </w:rPr>
        <w:instrText>STYLEREF 1 \s</w:instrText>
      </w:r>
      <w:r w:rsidR="00670885">
        <w:instrText xml:space="preserve"> </w:instrText>
      </w:r>
      <w:r w:rsidR="00670885">
        <w:fldChar w:fldCharType="separate"/>
      </w:r>
      <w:r w:rsidR="00670885">
        <w:rPr>
          <w:noProof/>
        </w:rPr>
        <w:t>3</w:t>
      </w:r>
      <w:r w:rsidR="00670885">
        <w:fldChar w:fldCharType="end"/>
      </w:r>
      <w:r w:rsidR="00670885">
        <w:t>.</w:t>
      </w:r>
      <w:r w:rsidR="00670885">
        <w:fldChar w:fldCharType="begin"/>
      </w:r>
      <w:r w:rsidR="00670885">
        <w:instrText xml:space="preserve"> </w:instrText>
      </w:r>
      <w:r w:rsidR="00670885">
        <w:rPr>
          <w:rFonts w:hint="eastAsia"/>
        </w:rPr>
        <w:instrText xml:space="preserve">SEQ </w:instrText>
      </w:r>
      <w:r w:rsidR="00670885">
        <w:rPr>
          <w:rFonts w:hint="eastAsia"/>
        </w:rPr>
        <w:instrText>表</w:instrText>
      </w:r>
      <w:r w:rsidR="00670885">
        <w:rPr>
          <w:rFonts w:hint="eastAsia"/>
        </w:rPr>
        <w:instrText xml:space="preserve"> \* ARABIC \s 1</w:instrText>
      </w:r>
      <w:r w:rsidR="00670885">
        <w:instrText xml:space="preserve"> </w:instrText>
      </w:r>
      <w:r w:rsidR="00670885">
        <w:fldChar w:fldCharType="separate"/>
      </w:r>
      <w:r w:rsidR="00670885">
        <w:rPr>
          <w:noProof/>
        </w:rPr>
        <w:t>1</w:t>
      </w:r>
      <w:r w:rsidR="00670885">
        <w:fldChar w:fldCharType="end"/>
      </w:r>
      <w:r>
        <w:t xml:space="preserve"> </w:t>
      </w:r>
      <w:r>
        <w:rPr>
          <w:rFonts w:hint="eastAsia"/>
        </w:rPr>
        <w:t>重建图像与原始图像对应通道的</w:t>
      </w:r>
      <w:r>
        <w:rPr>
          <w:rFonts w:hint="eastAsia"/>
        </w:rPr>
        <w:t>S</w:t>
      </w:r>
      <w:r>
        <w:t>SIM</w:t>
      </w:r>
      <w:bookmarkEnd w:id="46"/>
      <w:r w:rsidRPr="00BC3762">
        <w:rPr>
          <w:rFonts w:cstheme="majorBidi"/>
        </w:rPr>
        <w:t xml:space="preserve"> </w:t>
      </w:r>
    </w:p>
    <w:tbl>
      <w:tblPr>
        <w:tblStyle w:val="affff9"/>
        <w:tblW w:w="4152" w:type="pct"/>
        <w:tblLook w:val="04A0" w:firstRow="1" w:lastRow="0" w:firstColumn="1" w:lastColumn="0" w:noHBand="0" w:noVBand="1"/>
      </w:tblPr>
      <w:tblGrid>
        <w:gridCol w:w="1559"/>
        <w:gridCol w:w="2410"/>
        <w:gridCol w:w="2999"/>
      </w:tblGrid>
      <w:tr w:rsidR="008E2454" w:rsidRPr="00BC3762" w14:paraId="7AB797BD" w14:textId="77777777" w:rsidTr="008E2454">
        <w:trPr>
          <w:cnfStyle w:val="100000000000" w:firstRow="1" w:lastRow="0" w:firstColumn="0" w:lastColumn="0" w:oddVBand="0" w:evenVBand="0" w:oddHBand="0"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1119" w:type="pct"/>
          </w:tcPr>
          <w:p w14:paraId="1CE57A61" w14:textId="7B925EA2" w:rsidR="008E2454" w:rsidRPr="00BC3762" w:rsidRDefault="008E2454" w:rsidP="00C84A36">
            <w:r>
              <w:rPr>
                <w:rFonts w:hint="eastAsia"/>
              </w:rPr>
              <w:t>通道数</w:t>
            </w:r>
          </w:p>
        </w:tc>
        <w:tc>
          <w:tcPr>
            <w:tcW w:w="1729" w:type="pct"/>
          </w:tcPr>
          <w:p w14:paraId="2A949010" w14:textId="076CA033" w:rsidR="008E2454" w:rsidRPr="00BC3762" w:rsidRDefault="008E2454" w:rsidP="00C84A36">
            <w:pPr>
              <w:cnfStyle w:val="100000000000" w:firstRow="1" w:lastRow="0" w:firstColumn="0" w:lastColumn="0" w:oddVBand="0" w:evenVBand="0" w:oddHBand="0" w:evenHBand="0" w:firstRowFirstColumn="0" w:firstRowLastColumn="0" w:lastRowFirstColumn="0" w:lastRowLastColumn="0"/>
            </w:pPr>
            <w:r>
              <w:rPr>
                <w:rFonts w:hint="eastAsia"/>
              </w:rPr>
              <w:t>通道对应波长</w:t>
            </w:r>
            <w:r>
              <w:rPr>
                <w:rFonts w:hint="eastAsia"/>
              </w:rPr>
              <w:t>(</w:t>
            </w:r>
            <w:r>
              <w:t>nm)</w:t>
            </w:r>
          </w:p>
        </w:tc>
        <w:tc>
          <w:tcPr>
            <w:tcW w:w="2152" w:type="pct"/>
          </w:tcPr>
          <w:p w14:paraId="206791D4" w14:textId="68E05F15" w:rsidR="008E2454" w:rsidRPr="00BC3762" w:rsidRDefault="008E2454" w:rsidP="00C84A36">
            <w:pPr>
              <w:cnfStyle w:val="100000000000" w:firstRow="1" w:lastRow="0" w:firstColumn="0" w:lastColumn="0" w:oddVBand="0" w:evenVBand="0" w:oddHBand="0" w:evenHBand="0" w:firstRowFirstColumn="0" w:firstRowLastColumn="0" w:lastRowFirstColumn="0" w:lastRowLastColumn="0"/>
            </w:pPr>
            <w:r>
              <w:rPr>
                <w:rFonts w:hint="eastAsia"/>
              </w:rPr>
              <w:t>S</w:t>
            </w:r>
            <w:r>
              <w:t>SIM</w:t>
            </w:r>
          </w:p>
        </w:tc>
      </w:tr>
      <w:tr w:rsidR="008E2454" w:rsidRPr="00BC3762" w14:paraId="299A1B36" w14:textId="77777777" w:rsidTr="008E2454">
        <w:trPr>
          <w:trHeight w:val="480"/>
        </w:trPr>
        <w:tc>
          <w:tcPr>
            <w:cnfStyle w:val="001000000000" w:firstRow="0" w:lastRow="0" w:firstColumn="1" w:lastColumn="0" w:oddVBand="0" w:evenVBand="0" w:oddHBand="0" w:evenHBand="0" w:firstRowFirstColumn="0" w:firstRowLastColumn="0" w:lastRowFirstColumn="0" w:lastRowLastColumn="0"/>
            <w:tcW w:w="1119" w:type="pct"/>
          </w:tcPr>
          <w:p w14:paraId="70452CBC" w14:textId="7D9F1E4F" w:rsidR="008E2454" w:rsidRPr="00BC3762" w:rsidRDefault="008E2454" w:rsidP="00C84A36">
            <w:r>
              <w:rPr>
                <w:rFonts w:hint="eastAsia"/>
              </w:rPr>
              <w:t>1</w:t>
            </w:r>
          </w:p>
        </w:tc>
        <w:tc>
          <w:tcPr>
            <w:tcW w:w="1729" w:type="pct"/>
          </w:tcPr>
          <w:p w14:paraId="28D22AE6" w14:textId="509B3A73" w:rsidR="008E2454" w:rsidRPr="00BC3762" w:rsidRDefault="008E2454" w:rsidP="00C84A36">
            <w:pPr>
              <w:cnfStyle w:val="000000000000" w:firstRow="0" w:lastRow="0" w:firstColumn="0" w:lastColumn="0" w:oddVBand="0" w:evenVBand="0" w:oddHBand="0" w:evenHBand="0" w:firstRowFirstColumn="0" w:firstRowLastColumn="0" w:lastRowFirstColumn="0" w:lastRowLastColumn="0"/>
            </w:pPr>
            <w:r>
              <w:rPr>
                <w:rFonts w:hint="eastAsia"/>
              </w:rPr>
              <w:t>4</w:t>
            </w:r>
            <w:r>
              <w:t>45</w:t>
            </w:r>
          </w:p>
        </w:tc>
        <w:tc>
          <w:tcPr>
            <w:tcW w:w="2152" w:type="pct"/>
          </w:tcPr>
          <w:p w14:paraId="21C4841C" w14:textId="750AAA0D" w:rsidR="008E2454" w:rsidRPr="00BC3762" w:rsidRDefault="008E2454" w:rsidP="00C84A36">
            <w:pPr>
              <w:cnfStyle w:val="000000000000" w:firstRow="0" w:lastRow="0" w:firstColumn="0" w:lastColumn="0" w:oddVBand="0" w:evenVBand="0" w:oddHBand="0" w:evenHBand="0" w:firstRowFirstColumn="0" w:firstRowLastColumn="0" w:lastRowFirstColumn="0" w:lastRowLastColumn="0"/>
            </w:pPr>
            <w:r>
              <w:rPr>
                <w:rFonts w:hint="eastAsia"/>
              </w:rPr>
              <w:t>0</w:t>
            </w:r>
            <w:r>
              <w:t>.7354</w:t>
            </w:r>
          </w:p>
        </w:tc>
      </w:tr>
      <w:tr w:rsidR="008E2454" w:rsidRPr="00BC3762" w14:paraId="2D8E5403" w14:textId="77777777" w:rsidTr="008E2454">
        <w:trPr>
          <w:trHeight w:val="488"/>
        </w:trPr>
        <w:tc>
          <w:tcPr>
            <w:cnfStyle w:val="001000000000" w:firstRow="0" w:lastRow="0" w:firstColumn="1" w:lastColumn="0" w:oddVBand="0" w:evenVBand="0" w:oddHBand="0" w:evenHBand="0" w:firstRowFirstColumn="0" w:firstRowLastColumn="0" w:lastRowFirstColumn="0" w:lastRowLastColumn="0"/>
            <w:tcW w:w="1119" w:type="pct"/>
          </w:tcPr>
          <w:p w14:paraId="1812A7E2" w14:textId="1CA3E2FB" w:rsidR="008E2454" w:rsidRPr="00BC3762" w:rsidRDefault="008E2454" w:rsidP="00C84A36">
            <w:r>
              <w:rPr>
                <w:rFonts w:hint="eastAsia"/>
              </w:rPr>
              <w:t>2</w:t>
            </w:r>
          </w:p>
        </w:tc>
        <w:tc>
          <w:tcPr>
            <w:tcW w:w="1729" w:type="pct"/>
          </w:tcPr>
          <w:p w14:paraId="1EBF4499" w14:textId="6765FD18" w:rsidR="008E2454" w:rsidRPr="00BC3762" w:rsidRDefault="008E2454" w:rsidP="00C84A36">
            <w:pPr>
              <w:cnfStyle w:val="000000000000" w:firstRow="0" w:lastRow="0" w:firstColumn="0" w:lastColumn="0" w:oddVBand="0" w:evenVBand="0" w:oddHBand="0" w:evenHBand="0" w:firstRowFirstColumn="0" w:firstRowLastColumn="0" w:lastRowFirstColumn="0" w:lastRowLastColumn="0"/>
            </w:pPr>
            <w:r>
              <w:rPr>
                <w:rFonts w:hint="eastAsia"/>
              </w:rPr>
              <w:t>4</w:t>
            </w:r>
            <w:r>
              <w:t>70</w:t>
            </w:r>
          </w:p>
        </w:tc>
        <w:tc>
          <w:tcPr>
            <w:tcW w:w="2152" w:type="pct"/>
          </w:tcPr>
          <w:p w14:paraId="2AB75D9A" w14:textId="5C6E48B1" w:rsidR="008E2454" w:rsidRPr="00BC3762" w:rsidRDefault="008E2454" w:rsidP="00C84A36">
            <w:pPr>
              <w:cnfStyle w:val="000000000000" w:firstRow="0" w:lastRow="0" w:firstColumn="0" w:lastColumn="0" w:oddVBand="0" w:evenVBand="0" w:oddHBand="0" w:evenHBand="0" w:firstRowFirstColumn="0" w:firstRowLastColumn="0" w:lastRowFirstColumn="0" w:lastRowLastColumn="0"/>
            </w:pPr>
            <w:r>
              <w:rPr>
                <w:rFonts w:hint="eastAsia"/>
              </w:rPr>
              <w:t>0</w:t>
            </w:r>
            <w:r>
              <w:t>.7875</w:t>
            </w:r>
          </w:p>
        </w:tc>
      </w:tr>
      <w:tr w:rsidR="008E2454" w:rsidRPr="00BC3762" w14:paraId="25E9D333" w14:textId="77777777" w:rsidTr="008E2454">
        <w:trPr>
          <w:trHeight w:val="480"/>
        </w:trPr>
        <w:tc>
          <w:tcPr>
            <w:cnfStyle w:val="001000000000" w:firstRow="0" w:lastRow="0" w:firstColumn="1" w:lastColumn="0" w:oddVBand="0" w:evenVBand="0" w:oddHBand="0" w:evenHBand="0" w:firstRowFirstColumn="0" w:firstRowLastColumn="0" w:lastRowFirstColumn="0" w:lastRowLastColumn="0"/>
            <w:tcW w:w="1119" w:type="pct"/>
          </w:tcPr>
          <w:p w14:paraId="4839B102" w14:textId="1949DEAC" w:rsidR="008E2454" w:rsidRPr="00BC3762" w:rsidRDefault="008E2454" w:rsidP="00C84A36">
            <w:r>
              <w:t>3</w:t>
            </w:r>
          </w:p>
        </w:tc>
        <w:tc>
          <w:tcPr>
            <w:tcW w:w="1729" w:type="pct"/>
          </w:tcPr>
          <w:p w14:paraId="68488339" w14:textId="2C1735E1" w:rsidR="008E2454" w:rsidRPr="00BC3762" w:rsidRDefault="008E2454" w:rsidP="00C84A36">
            <w:pPr>
              <w:cnfStyle w:val="000000000000" w:firstRow="0" w:lastRow="0" w:firstColumn="0" w:lastColumn="0" w:oddVBand="0" w:evenVBand="0" w:oddHBand="0" w:evenHBand="0" w:firstRowFirstColumn="0" w:firstRowLastColumn="0" w:lastRowFirstColumn="0" w:lastRowLastColumn="0"/>
            </w:pPr>
            <w:r>
              <w:rPr>
                <w:rFonts w:hint="eastAsia"/>
              </w:rPr>
              <w:t>5</w:t>
            </w:r>
            <w:r>
              <w:t>20</w:t>
            </w:r>
          </w:p>
        </w:tc>
        <w:tc>
          <w:tcPr>
            <w:tcW w:w="2152" w:type="pct"/>
          </w:tcPr>
          <w:p w14:paraId="40DF1852" w14:textId="5083C7F1" w:rsidR="008E2454" w:rsidRPr="00BC3762" w:rsidRDefault="008E2454" w:rsidP="00C84A36">
            <w:pPr>
              <w:cnfStyle w:val="000000000000" w:firstRow="0" w:lastRow="0" w:firstColumn="0" w:lastColumn="0" w:oddVBand="0" w:evenVBand="0" w:oddHBand="0" w:evenHBand="0" w:firstRowFirstColumn="0" w:firstRowLastColumn="0" w:lastRowFirstColumn="0" w:lastRowLastColumn="0"/>
            </w:pPr>
            <w:r>
              <w:rPr>
                <w:rFonts w:hint="eastAsia"/>
              </w:rPr>
              <w:t>0</w:t>
            </w:r>
            <w:r>
              <w:t>.7326</w:t>
            </w:r>
          </w:p>
        </w:tc>
      </w:tr>
      <w:tr w:rsidR="008E2454" w:rsidRPr="00BC3762" w14:paraId="2E10FE98" w14:textId="77777777" w:rsidTr="008E2454">
        <w:trPr>
          <w:trHeight w:val="480"/>
        </w:trPr>
        <w:tc>
          <w:tcPr>
            <w:cnfStyle w:val="001000000000" w:firstRow="0" w:lastRow="0" w:firstColumn="1" w:lastColumn="0" w:oddVBand="0" w:evenVBand="0" w:oddHBand="0" w:evenHBand="0" w:firstRowFirstColumn="0" w:firstRowLastColumn="0" w:lastRowFirstColumn="0" w:lastRowLastColumn="0"/>
            <w:tcW w:w="1119" w:type="pct"/>
          </w:tcPr>
          <w:p w14:paraId="16580DB1" w14:textId="38A45CE3" w:rsidR="008E2454" w:rsidRPr="00BC3762" w:rsidRDefault="008E2454" w:rsidP="00C84A36">
            <w:r>
              <w:rPr>
                <w:rFonts w:hint="eastAsia"/>
              </w:rPr>
              <w:t>4</w:t>
            </w:r>
          </w:p>
        </w:tc>
        <w:tc>
          <w:tcPr>
            <w:tcW w:w="1729" w:type="pct"/>
          </w:tcPr>
          <w:p w14:paraId="4B1201B0" w14:textId="0E827539" w:rsidR="008E2454" w:rsidRPr="00BC3762" w:rsidRDefault="008E2454" w:rsidP="00C84A36">
            <w:pPr>
              <w:cnfStyle w:val="000000000000" w:firstRow="0" w:lastRow="0" w:firstColumn="0" w:lastColumn="0" w:oddVBand="0" w:evenVBand="0" w:oddHBand="0" w:evenHBand="0" w:firstRowFirstColumn="0" w:firstRowLastColumn="0" w:lastRowFirstColumn="0" w:lastRowLastColumn="0"/>
            </w:pPr>
            <w:r>
              <w:rPr>
                <w:rFonts w:hint="eastAsia"/>
              </w:rPr>
              <w:t>5</w:t>
            </w:r>
            <w:r>
              <w:t>28</w:t>
            </w:r>
          </w:p>
        </w:tc>
        <w:tc>
          <w:tcPr>
            <w:tcW w:w="2152" w:type="pct"/>
          </w:tcPr>
          <w:p w14:paraId="0CD7943B" w14:textId="649533DC" w:rsidR="008E2454" w:rsidRPr="00BC3762" w:rsidRDefault="008E2454" w:rsidP="00C84A36">
            <w:pPr>
              <w:cnfStyle w:val="000000000000" w:firstRow="0" w:lastRow="0" w:firstColumn="0" w:lastColumn="0" w:oddVBand="0" w:evenVBand="0" w:oddHBand="0" w:evenHBand="0" w:firstRowFirstColumn="0" w:firstRowLastColumn="0" w:lastRowFirstColumn="0" w:lastRowLastColumn="0"/>
            </w:pPr>
            <w:r>
              <w:rPr>
                <w:rFonts w:hint="eastAsia"/>
              </w:rPr>
              <w:t>0</w:t>
            </w:r>
            <w:r>
              <w:t>.7336</w:t>
            </w:r>
          </w:p>
        </w:tc>
      </w:tr>
      <w:tr w:rsidR="008E2454" w:rsidRPr="00BC3762" w14:paraId="7ECB5D91" w14:textId="77777777" w:rsidTr="008E2454">
        <w:trPr>
          <w:trHeight w:val="488"/>
        </w:trPr>
        <w:tc>
          <w:tcPr>
            <w:cnfStyle w:val="001000000000" w:firstRow="0" w:lastRow="0" w:firstColumn="1" w:lastColumn="0" w:oddVBand="0" w:evenVBand="0" w:oddHBand="0" w:evenHBand="0" w:firstRowFirstColumn="0" w:firstRowLastColumn="0" w:lastRowFirstColumn="0" w:lastRowLastColumn="0"/>
            <w:tcW w:w="1119" w:type="pct"/>
          </w:tcPr>
          <w:p w14:paraId="5D03DD9E" w14:textId="641CCEBD" w:rsidR="008E2454" w:rsidRPr="00BC3762" w:rsidRDefault="008E2454" w:rsidP="00C84A36">
            <w:r>
              <w:rPr>
                <w:rFonts w:hint="eastAsia"/>
              </w:rPr>
              <w:lastRenderedPageBreak/>
              <w:t>5</w:t>
            </w:r>
          </w:p>
        </w:tc>
        <w:tc>
          <w:tcPr>
            <w:tcW w:w="1729" w:type="pct"/>
          </w:tcPr>
          <w:p w14:paraId="7859CC6A" w14:textId="42B33212" w:rsidR="008E2454" w:rsidRPr="00BC3762" w:rsidRDefault="008E2454" w:rsidP="00C84A36">
            <w:pPr>
              <w:cnfStyle w:val="000000000000" w:firstRow="0" w:lastRow="0" w:firstColumn="0" w:lastColumn="0" w:oddVBand="0" w:evenVBand="0" w:oddHBand="0" w:evenHBand="0" w:firstRowFirstColumn="0" w:firstRowLastColumn="0" w:lastRowFirstColumn="0" w:lastRowLastColumn="0"/>
            </w:pPr>
            <w:r>
              <w:rPr>
                <w:rFonts w:hint="eastAsia"/>
              </w:rPr>
              <w:t>5</w:t>
            </w:r>
            <w:r>
              <w:t>55</w:t>
            </w:r>
          </w:p>
        </w:tc>
        <w:tc>
          <w:tcPr>
            <w:tcW w:w="2152" w:type="pct"/>
          </w:tcPr>
          <w:p w14:paraId="2803EC6E" w14:textId="314660D3" w:rsidR="008E2454" w:rsidRPr="00BC3762" w:rsidRDefault="008E2454" w:rsidP="00C84A36">
            <w:pPr>
              <w:cnfStyle w:val="000000000000" w:firstRow="0" w:lastRow="0" w:firstColumn="0" w:lastColumn="0" w:oddVBand="0" w:evenVBand="0" w:oddHBand="0" w:evenHBand="0" w:firstRowFirstColumn="0" w:firstRowLastColumn="0" w:lastRowFirstColumn="0" w:lastRowLastColumn="0"/>
            </w:pPr>
            <w:r>
              <w:rPr>
                <w:rFonts w:hint="eastAsia"/>
              </w:rPr>
              <w:t>0</w:t>
            </w:r>
            <w:r>
              <w:t>.6711</w:t>
            </w:r>
          </w:p>
        </w:tc>
      </w:tr>
      <w:tr w:rsidR="008E2454" w:rsidRPr="00BC3762" w14:paraId="027DC558" w14:textId="77777777" w:rsidTr="008E2454">
        <w:trPr>
          <w:trHeight w:val="480"/>
        </w:trPr>
        <w:tc>
          <w:tcPr>
            <w:cnfStyle w:val="001000000000" w:firstRow="0" w:lastRow="0" w:firstColumn="1" w:lastColumn="0" w:oddVBand="0" w:evenVBand="0" w:oddHBand="0" w:evenHBand="0" w:firstRowFirstColumn="0" w:firstRowLastColumn="0" w:lastRowFirstColumn="0" w:lastRowLastColumn="0"/>
            <w:tcW w:w="1119" w:type="pct"/>
          </w:tcPr>
          <w:p w14:paraId="5AD18573" w14:textId="735C86C0" w:rsidR="008E2454" w:rsidRPr="00BC3762" w:rsidRDefault="008E2454" w:rsidP="00C84A36">
            <w:r>
              <w:rPr>
                <w:rFonts w:hint="eastAsia"/>
              </w:rPr>
              <w:t>6</w:t>
            </w:r>
          </w:p>
        </w:tc>
        <w:tc>
          <w:tcPr>
            <w:tcW w:w="1729" w:type="pct"/>
          </w:tcPr>
          <w:p w14:paraId="32F97DB2" w14:textId="7D067EF7" w:rsidR="008E2454" w:rsidRPr="00BC3762" w:rsidRDefault="008E2454" w:rsidP="00C84A36">
            <w:pPr>
              <w:cnfStyle w:val="000000000000" w:firstRow="0" w:lastRow="0" w:firstColumn="0" w:lastColumn="0" w:oddVBand="0" w:evenVBand="0" w:oddHBand="0" w:evenHBand="0" w:firstRowFirstColumn="0" w:firstRowLastColumn="0" w:lastRowFirstColumn="0" w:lastRowLastColumn="0"/>
            </w:pPr>
            <w:r>
              <w:rPr>
                <w:rFonts w:hint="eastAsia"/>
              </w:rPr>
              <w:t>6</w:t>
            </w:r>
            <w:r>
              <w:t>40</w:t>
            </w:r>
          </w:p>
        </w:tc>
        <w:tc>
          <w:tcPr>
            <w:tcW w:w="2152" w:type="pct"/>
          </w:tcPr>
          <w:p w14:paraId="2857E53D" w14:textId="757A76C8" w:rsidR="008E2454" w:rsidRPr="00BC3762" w:rsidRDefault="008E2454" w:rsidP="00C84A36">
            <w:pPr>
              <w:cnfStyle w:val="000000000000" w:firstRow="0" w:lastRow="0" w:firstColumn="0" w:lastColumn="0" w:oddVBand="0" w:evenVBand="0" w:oddHBand="0" w:evenHBand="0" w:firstRowFirstColumn="0" w:firstRowLastColumn="0" w:lastRowFirstColumn="0" w:lastRowLastColumn="0"/>
            </w:pPr>
            <w:r>
              <w:rPr>
                <w:rFonts w:hint="eastAsia"/>
              </w:rPr>
              <w:t>0</w:t>
            </w:r>
            <w:r>
              <w:t>.6905</w:t>
            </w:r>
          </w:p>
        </w:tc>
      </w:tr>
    </w:tbl>
    <w:p w14:paraId="7DCB3D2B" w14:textId="77777777" w:rsidR="00BC3762" w:rsidRPr="00BC3762" w:rsidRDefault="00BC3762" w:rsidP="00C84A36"/>
    <w:p w14:paraId="3524BF95" w14:textId="6E0BC682" w:rsidR="00F12197" w:rsidRDefault="00FF06DC" w:rsidP="00C84A36">
      <w:pPr>
        <w:pStyle w:val="22"/>
      </w:pPr>
      <w:r>
        <w:t xml:space="preserve"> </w:t>
      </w:r>
      <w:r>
        <w:rPr>
          <w:rFonts w:hint="eastAsia"/>
        </w:rPr>
        <w:t xml:space="preserve"> </w:t>
      </w:r>
      <w:bookmarkStart w:id="47" w:name="_Toc160290657"/>
      <w:r w:rsidR="006E1674">
        <w:rPr>
          <w:rFonts w:hint="eastAsia"/>
        </w:rPr>
        <w:t>实拍图像实验</w:t>
      </w:r>
      <w:bookmarkEnd w:id="47"/>
    </w:p>
    <w:p w14:paraId="3B4D4477" w14:textId="7D08BF60" w:rsidR="00EA6CCB" w:rsidRDefault="00EA6CCB" w:rsidP="00C84A36">
      <w:r>
        <w:rPr>
          <w:rFonts w:hint="eastAsia"/>
        </w:rPr>
        <w:t>在拍摄实际图像时，</w:t>
      </w:r>
      <w:r w:rsidR="008E2454">
        <w:rPr>
          <w:rFonts w:hint="eastAsia"/>
        </w:rPr>
        <w:t>将物体放置在</w:t>
      </w:r>
      <w:r w:rsidR="008E2454">
        <w:rPr>
          <w:rFonts w:hint="eastAsia"/>
        </w:rPr>
        <w:t>P</w:t>
      </w:r>
      <w:r w:rsidR="008E2454">
        <w:t>SF</w:t>
      </w:r>
      <w:r w:rsidR="008E2454">
        <w:rPr>
          <w:rFonts w:hint="eastAsia"/>
        </w:rPr>
        <w:t>标定系统中光源的位置，确保系统的</w:t>
      </w:r>
      <w:r w:rsidR="008E2454">
        <w:t>PSF</w:t>
      </w:r>
      <w:r w:rsidR="008E2454">
        <w:rPr>
          <w:rFonts w:hint="eastAsia"/>
        </w:rPr>
        <w:t>不发生变化，将激光源放置在物体前方适当距离，使得发出的激光能够照射到物体的整个表面，激光在物体表面反射后形成入射光场，经过旋转衍射元件调制后，在相机上采集到模糊图像。整个装置的示意图如图</w:t>
      </w:r>
      <w:r w:rsidR="008E2454">
        <w:rPr>
          <w:rFonts w:hint="eastAsia"/>
        </w:rPr>
        <w:t>3</w:t>
      </w:r>
      <w:r w:rsidR="008E2454">
        <w:t>.4</w:t>
      </w:r>
      <w:r w:rsidR="008E2454">
        <w:rPr>
          <w:rFonts w:hint="eastAsia"/>
        </w:rPr>
        <w:t>所示。</w:t>
      </w:r>
    </w:p>
    <w:p w14:paraId="4ABA72E1" w14:textId="547BDD66" w:rsidR="008E2454" w:rsidRDefault="000517A4" w:rsidP="00C84A36">
      <w:pPr>
        <w:pStyle w:val="affffd"/>
      </w:pPr>
      <w:r>
        <w:rPr>
          <w:noProof/>
        </w:rPr>
        <w:drawing>
          <wp:inline distT="0" distB="0" distL="0" distR="0" wp14:anchorId="3AE7E52C" wp14:editId="2E082909">
            <wp:extent cx="3163496" cy="2099313"/>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t="11526"/>
                    <a:stretch/>
                  </pic:blipFill>
                  <pic:spPr bwMode="auto">
                    <a:xfrm>
                      <a:off x="0" y="0"/>
                      <a:ext cx="3177222" cy="2108422"/>
                    </a:xfrm>
                    <a:prstGeom prst="rect">
                      <a:avLst/>
                    </a:prstGeom>
                    <a:noFill/>
                    <a:ln>
                      <a:noFill/>
                    </a:ln>
                    <a:extLst>
                      <a:ext uri="{53640926-AAD7-44D8-BBD7-CCE9431645EC}">
                        <a14:shadowObscured xmlns:a14="http://schemas.microsoft.com/office/drawing/2010/main"/>
                      </a:ext>
                    </a:extLst>
                  </pic:spPr>
                </pic:pic>
              </a:graphicData>
            </a:graphic>
          </wp:inline>
        </w:drawing>
      </w:r>
    </w:p>
    <w:p w14:paraId="1B087A6D" w14:textId="1361AD5F" w:rsidR="008E2454" w:rsidRDefault="008E2454" w:rsidP="008E2454">
      <w:pPr>
        <w:pStyle w:val="af2"/>
      </w:pPr>
      <w:bookmarkStart w:id="48" w:name="_Toc160305118"/>
      <w:r>
        <w:rPr>
          <w:rFonts w:hint="eastAsia"/>
        </w:rPr>
        <w:t>图</w:t>
      </w:r>
      <w:r w:rsidR="00670885">
        <w:fldChar w:fldCharType="begin"/>
      </w:r>
      <w:r w:rsidR="00670885">
        <w:instrText xml:space="preserve"> </w:instrText>
      </w:r>
      <w:r w:rsidR="00670885">
        <w:rPr>
          <w:rFonts w:hint="eastAsia"/>
        </w:rPr>
        <w:instrText>STYLEREF 1 \s</w:instrText>
      </w:r>
      <w:r w:rsidR="00670885">
        <w:instrText xml:space="preserve"> </w:instrText>
      </w:r>
      <w:r w:rsidR="00670885">
        <w:fldChar w:fldCharType="separate"/>
      </w:r>
      <w:r w:rsidR="00670885">
        <w:rPr>
          <w:noProof/>
        </w:rPr>
        <w:t>3</w:t>
      </w:r>
      <w:r w:rsidR="00670885">
        <w:fldChar w:fldCharType="end"/>
      </w:r>
      <w:r w:rsidR="00670885">
        <w:t>.</w:t>
      </w:r>
      <w:r w:rsidR="00670885">
        <w:fldChar w:fldCharType="begin"/>
      </w:r>
      <w:r w:rsidR="00670885">
        <w:instrText xml:space="preserve"> </w:instrText>
      </w:r>
      <w:r w:rsidR="00670885">
        <w:rPr>
          <w:rFonts w:hint="eastAsia"/>
        </w:rPr>
        <w:instrText xml:space="preserve">SEQ </w:instrText>
      </w:r>
      <w:r w:rsidR="00670885">
        <w:rPr>
          <w:rFonts w:hint="eastAsia"/>
        </w:rPr>
        <w:instrText>图</w:instrText>
      </w:r>
      <w:r w:rsidR="00670885">
        <w:rPr>
          <w:rFonts w:hint="eastAsia"/>
        </w:rPr>
        <w:instrText xml:space="preserve"> \* ARABIC \s 1</w:instrText>
      </w:r>
      <w:r w:rsidR="00670885">
        <w:instrText xml:space="preserve"> </w:instrText>
      </w:r>
      <w:r w:rsidR="00670885">
        <w:fldChar w:fldCharType="separate"/>
      </w:r>
      <w:r w:rsidR="00670885">
        <w:rPr>
          <w:noProof/>
        </w:rPr>
        <w:t>4</w:t>
      </w:r>
      <w:r w:rsidR="00670885">
        <w:fldChar w:fldCharType="end"/>
      </w:r>
      <w:r w:rsidR="00E848CB">
        <w:t xml:space="preserve"> </w:t>
      </w:r>
      <w:r w:rsidR="00E848CB">
        <w:rPr>
          <w:rFonts w:hint="eastAsia"/>
        </w:rPr>
        <w:t>拍摄实际图像时的装置示意图</w:t>
      </w:r>
      <w:bookmarkEnd w:id="48"/>
    </w:p>
    <w:p w14:paraId="326ED6B9" w14:textId="44BE2A36" w:rsidR="008A7018" w:rsidRDefault="00E848CB" w:rsidP="00C84A36">
      <w:r>
        <w:rPr>
          <w:rFonts w:hint="eastAsia"/>
        </w:rPr>
        <w:t>拍摄到的模糊图像、重建后的各通道图像以及</w:t>
      </w:r>
      <w:r w:rsidR="00C90746">
        <w:rPr>
          <w:rFonts w:hint="eastAsia"/>
        </w:rPr>
        <w:t>重建图像的</w:t>
      </w:r>
      <w:r w:rsidR="00C90746">
        <w:rPr>
          <w:rFonts w:hint="eastAsia"/>
        </w:rPr>
        <w:t>R</w:t>
      </w:r>
      <w:r w:rsidR="00C90746">
        <w:t>GB</w:t>
      </w:r>
      <w:r w:rsidR="00C90746">
        <w:rPr>
          <w:rFonts w:hint="eastAsia"/>
        </w:rPr>
        <w:t>演示如图</w:t>
      </w:r>
      <w:r w:rsidR="00C90746">
        <w:rPr>
          <w:rFonts w:hint="eastAsia"/>
        </w:rPr>
        <w:t>3</w:t>
      </w:r>
      <w:r w:rsidR="00C90746">
        <w:t>.5</w:t>
      </w:r>
      <w:r w:rsidR="00C90746">
        <w:rPr>
          <w:rFonts w:hint="eastAsia"/>
        </w:rPr>
        <w:t>所示，对图像具有特征的局部（图</w:t>
      </w:r>
      <w:r w:rsidR="00C90746">
        <w:rPr>
          <w:rFonts w:hint="eastAsia"/>
        </w:rPr>
        <w:t>3</w:t>
      </w:r>
      <w:r w:rsidR="00C90746">
        <w:t>.5</w:t>
      </w:r>
      <w:r w:rsidR="00C90746">
        <w:rPr>
          <w:rFonts w:hint="eastAsia"/>
        </w:rPr>
        <w:t>中黄色框线内部分）进行放大观察如图</w:t>
      </w:r>
      <w:r w:rsidR="00C90746">
        <w:rPr>
          <w:rFonts w:hint="eastAsia"/>
        </w:rPr>
        <w:t>3</w:t>
      </w:r>
      <w:r w:rsidR="00C90746">
        <w:t>.6</w:t>
      </w:r>
      <w:r w:rsidR="00C90746">
        <w:rPr>
          <w:rFonts w:hint="eastAsia"/>
        </w:rPr>
        <w:t>所示，可以看到重建后的图像比较清晰。</w:t>
      </w:r>
    </w:p>
    <w:p w14:paraId="4E662DFC" w14:textId="7BC3DA0D" w:rsidR="00A05149" w:rsidRDefault="00A05149" w:rsidP="00C84A36">
      <w:r>
        <w:rPr>
          <w:rFonts w:hint="eastAsia"/>
        </w:rPr>
        <w:t>为了确定原始的各通道图像，方便进行后续比较，利用六种不同波长的激光对物体分别照射，光强与共同照射时保持一致，对采集到的模糊图像分别进行重建，得到各通道的原始图像。</w:t>
      </w:r>
    </w:p>
    <w:p w14:paraId="239129DF" w14:textId="305FDE8A" w:rsidR="00A05149" w:rsidRDefault="00A05149" w:rsidP="00C84A36">
      <w:r>
        <w:rPr>
          <w:rFonts w:hint="eastAsia"/>
        </w:rPr>
        <w:t>单通道的旋转衍射模糊是一个单卷积核卷积的过程，所以可以采用式</w:t>
      </w:r>
      <w:r>
        <w:fldChar w:fldCharType="begin"/>
      </w:r>
      <w:r>
        <w:instrText xml:space="preserve"> </w:instrText>
      </w:r>
      <w:r>
        <w:rPr>
          <w:rFonts w:hint="eastAsia"/>
        </w:rPr>
        <w:instrText>REF Fourier5 \h</w:instrText>
      </w:r>
      <w:r>
        <w:instrText xml:space="preserve"> </w:instrText>
      </w:r>
      <w:r>
        <w:fldChar w:fldCharType="separate"/>
      </w:r>
      <m:oMath>
        <m:d>
          <m:dPr>
            <m:ctrlPr>
              <w:rPr>
                <w:rFonts w:ascii="XITS Math" w:hAnsi="XITS Math"/>
                <w:i/>
              </w:rPr>
            </m:ctrlPr>
          </m:dPr>
          <m:e>
            <m:r>
              <m:rPr>
                <m:sty m:val="p"/>
              </m:rPr>
              <w:rPr>
                <w:rFonts w:ascii="XITS Math" w:hAnsi="XITS Math"/>
                <w:noProof/>
              </w:rPr>
              <m:t>2</m:t>
            </m:r>
            <m:r>
              <m:rPr>
                <m:sty m:val="p"/>
              </m:rPr>
              <w:rPr>
                <w:rFonts w:ascii="XITS Math" w:hAnsi="XITS Math"/>
              </w:rPr>
              <w:noBreakHyphen/>
            </m:r>
            <m:r>
              <m:rPr>
                <m:sty m:val="p"/>
              </m:rPr>
              <w:rPr>
                <w:rFonts w:ascii="XITS Math" w:hAnsi="XITS Math"/>
                <w:noProof/>
              </w:rPr>
              <m:t>19</m:t>
            </m:r>
          </m:e>
        </m:d>
      </m:oMath>
      <w:r>
        <w:fldChar w:fldCharType="end"/>
      </w:r>
      <w:r>
        <w:rPr>
          <w:rFonts w:hint="eastAsia"/>
        </w:rPr>
        <w:t>，在求解保真项子问题时直接</w:t>
      </w:r>
      <w:r w:rsidR="00670885">
        <w:rPr>
          <w:rFonts w:hint="eastAsia"/>
        </w:rPr>
        <w:t>求出封闭解，以此保证单通道重建的结果准确性。</w:t>
      </w:r>
    </w:p>
    <w:p w14:paraId="68E90FC6" w14:textId="4CEA2006" w:rsidR="00670885" w:rsidRDefault="00670885" w:rsidP="00C84A36">
      <w:r>
        <w:rPr>
          <w:rFonts w:hint="eastAsia"/>
        </w:rPr>
        <w:t>将单通道重建得到的真实图像与高光谱重建算法重建得到的图像进行比较，</w:t>
      </w:r>
      <w:r>
        <w:rPr>
          <w:rFonts w:hint="eastAsia"/>
        </w:rPr>
        <w:lastRenderedPageBreak/>
        <w:t>计算对应的</w:t>
      </w:r>
      <w:r>
        <w:rPr>
          <w:rFonts w:hint="eastAsia"/>
        </w:rPr>
        <w:t>S</w:t>
      </w:r>
      <w:r>
        <w:t>SIM</w:t>
      </w:r>
      <w:r>
        <w:rPr>
          <w:rFonts w:hint="eastAsia"/>
        </w:rPr>
        <w:t>值，结果如表</w:t>
      </w:r>
      <w:r>
        <w:rPr>
          <w:rFonts w:hint="eastAsia"/>
        </w:rPr>
        <w:t>3</w:t>
      </w:r>
      <w:r>
        <w:t>.2</w:t>
      </w:r>
      <w:r>
        <w:rPr>
          <w:rFonts w:hint="eastAsia"/>
        </w:rPr>
        <w:t>所示。</w:t>
      </w:r>
    </w:p>
    <w:p w14:paraId="43C82037" w14:textId="77777777" w:rsidR="00C90746" w:rsidRDefault="00C90746" w:rsidP="00C84A36">
      <w:pPr>
        <w:pStyle w:val="affffd"/>
      </w:pPr>
      <w:r>
        <w:rPr>
          <w:noProof/>
        </w:rPr>
        <w:drawing>
          <wp:inline distT="0" distB="0" distL="0" distR="0" wp14:anchorId="07BA32C4" wp14:editId="47070F10">
            <wp:extent cx="4286250" cy="3695071"/>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294702" cy="3702357"/>
                    </a:xfrm>
                    <a:prstGeom prst="rect">
                      <a:avLst/>
                    </a:prstGeom>
                    <a:noFill/>
                  </pic:spPr>
                </pic:pic>
              </a:graphicData>
            </a:graphic>
          </wp:inline>
        </w:drawing>
      </w:r>
    </w:p>
    <w:p w14:paraId="19536C14" w14:textId="6C438214" w:rsidR="00C90746" w:rsidRDefault="00C90746" w:rsidP="00C90746">
      <w:pPr>
        <w:pStyle w:val="af2"/>
      </w:pPr>
      <w:bookmarkStart w:id="49" w:name="_Toc160305119"/>
      <w:r>
        <w:rPr>
          <w:rFonts w:hint="eastAsia"/>
        </w:rPr>
        <w:t>图</w:t>
      </w:r>
      <w:r w:rsidR="00670885">
        <w:fldChar w:fldCharType="begin"/>
      </w:r>
      <w:r w:rsidR="00670885">
        <w:instrText xml:space="preserve"> </w:instrText>
      </w:r>
      <w:r w:rsidR="00670885">
        <w:rPr>
          <w:rFonts w:hint="eastAsia"/>
        </w:rPr>
        <w:instrText>STYLEREF 1 \s</w:instrText>
      </w:r>
      <w:r w:rsidR="00670885">
        <w:instrText xml:space="preserve"> </w:instrText>
      </w:r>
      <w:r w:rsidR="00670885">
        <w:fldChar w:fldCharType="separate"/>
      </w:r>
      <w:r w:rsidR="00670885">
        <w:rPr>
          <w:noProof/>
        </w:rPr>
        <w:t>3</w:t>
      </w:r>
      <w:r w:rsidR="00670885">
        <w:fldChar w:fldCharType="end"/>
      </w:r>
      <w:r w:rsidR="00670885">
        <w:t>.</w:t>
      </w:r>
      <w:r w:rsidR="00670885">
        <w:fldChar w:fldCharType="begin"/>
      </w:r>
      <w:r w:rsidR="00670885">
        <w:instrText xml:space="preserve"> </w:instrText>
      </w:r>
      <w:r w:rsidR="00670885">
        <w:rPr>
          <w:rFonts w:hint="eastAsia"/>
        </w:rPr>
        <w:instrText xml:space="preserve">SEQ </w:instrText>
      </w:r>
      <w:r w:rsidR="00670885">
        <w:rPr>
          <w:rFonts w:hint="eastAsia"/>
        </w:rPr>
        <w:instrText>图</w:instrText>
      </w:r>
      <w:r w:rsidR="00670885">
        <w:rPr>
          <w:rFonts w:hint="eastAsia"/>
        </w:rPr>
        <w:instrText xml:space="preserve"> \* ARABIC \s 1</w:instrText>
      </w:r>
      <w:r w:rsidR="00670885">
        <w:instrText xml:space="preserve"> </w:instrText>
      </w:r>
      <w:r w:rsidR="00670885">
        <w:fldChar w:fldCharType="separate"/>
      </w:r>
      <w:r w:rsidR="00670885">
        <w:rPr>
          <w:noProof/>
        </w:rPr>
        <w:t>5</w:t>
      </w:r>
      <w:r w:rsidR="00670885">
        <w:fldChar w:fldCharType="end"/>
      </w:r>
      <w:r>
        <w:t xml:space="preserve"> </w:t>
      </w:r>
      <w:r>
        <w:rPr>
          <w:rFonts w:hint="eastAsia"/>
        </w:rPr>
        <w:t>实拍</w:t>
      </w:r>
      <w:r w:rsidRPr="00C90746">
        <w:rPr>
          <w:rFonts w:hint="eastAsia"/>
        </w:rPr>
        <w:t>实验结果。</w:t>
      </w:r>
      <w:r w:rsidRPr="00C90746">
        <w:rPr>
          <w:rFonts w:hint="eastAsia"/>
        </w:rPr>
        <w:t>(a)</w:t>
      </w:r>
      <w:r>
        <w:rPr>
          <w:rFonts w:hint="eastAsia"/>
        </w:rPr>
        <w:t>拍摄到的</w:t>
      </w:r>
      <w:r w:rsidRPr="00C90746">
        <w:rPr>
          <w:rFonts w:hint="eastAsia"/>
        </w:rPr>
        <w:t>模糊图像；</w:t>
      </w:r>
      <w:r w:rsidRPr="00C90746">
        <w:rPr>
          <w:rFonts w:hint="eastAsia"/>
        </w:rPr>
        <w:t>(b)</w:t>
      </w:r>
      <w:r w:rsidRPr="00C90746">
        <w:rPr>
          <w:rFonts w:hint="eastAsia"/>
        </w:rPr>
        <w:t>算法重建得到的图像；</w:t>
      </w:r>
      <w:r w:rsidRPr="00C90746">
        <w:rPr>
          <w:rFonts w:hint="eastAsia"/>
        </w:rPr>
        <w:t>(c)</w:t>
      </w:r>
      <w:r w:rsidRPr="00C90746">
        <w:rPr>
          <w:rFonts w:hint="eastAsia"/>
        </w:rPr>
        <w:t>重建得到的各通道下的图像</w:t>
      </w:r>
      <w:bookmarkEnd w:id="49"/>
    </w:p>
    <w:p w14:paraId="2C377E38" w14:textId="77777777" w:rsidR="00A05149" w:rsidRDefault="00A05149" w:rsidP="00C84A36">
      <w:pPr>
        <w:pStyle w:val="affffd"/>
      </w:pPr>
      <w:r>
        <w:rPr>
          <w:noProof/>
        </w:rPr>
        <w:drawing>
          <wp:inline distT="0" distB="0" distL="0" distR="0" wp14:anchorId="2D20E19F" wp14:editId="769FDE5E">
            <wp:extent cx="4252912" cy="2258060"/>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31">
                      <a:extLst>
                        <a:ext uri="{28A0092B-C50C-407E-A947-70E740481C1C}">
                          <a14:useLocalDpi xmlns:a14="http://schemas.microsoft.com/office/drawing/2010/main" val="0"/>
                        </a:ext>
                      </a:extLst>
                    </a:blip>
                    <a:srcRect l="1" r="32256"/>
                    <a:stretch/>
                  </pic:blipFill>
                  <pic:spPr bwMode="auto">
                    <a:xfrm>
                      <a:off x="0" y="0"/>
                      <a:ext cx="4253293" cy="2258262"/>
                    </a:xfrm>
                    <a:prstGeom prst="rect">
                      <a:avLst/>
                    </a:prstGeom>
                    <a:noFill/>
                    <a:ln>
                      <a:noFill/>
                    </a:ln>
                    <a:extLst>
                      <a:ext uri="{53640926-AAD7-44D8-BBD7-CCE9431645EC}">
                        <a14:shadowObscured xmlns:a14="http://schemas.microsoft.com/office/drawing/2010/main"/>
                      </a:ext>
                    </a:extLst>
                  </pic:spPr>
                </pic:pic>
              </a:graphicData>
            </a:graphic>
          </wp:inline>
        </w:drawing>
      </w:r>
    </w:p>
    <w:p w14:paraId="0F7CA04B" w14:textId="343825B0" w:rsidR="00C90746" w:rsidRPr="00C90746" w:rsidRDefault="00A05149" w:rsidP="00A05149">
      <w:pPr>
        <w:pStyle w:val="af2"/>
      </w:pPr>
      <w:bookmarkStart w:id="50" w:name="_Toc160305120"/>
      <w:r>
        <w:rPr>
          <w:rFonts w:hint="eastAsia"/>
        </w:rPr>
        <w:t>图</w:t>
      </w:r>
      <w:r w:rsidR="00670885">
        <w:fldChar w:fldCharType="begin"/>
      </w:r>
      <w:r w:rsidR="00670885">
        <w:instrText xml:space="preserve"> </w:instrText>
      </w:r>
      <w:r w:rsidR="00670885">
        <w:rPr>
          <w:rFonts w:hint="eastAsia"/>
        </w:rPr>
        <w:instrText>STYLEREF 1 \s</w:instrText>
      </w:r>
      <w:r w:rsidR="00670885">
        <w:instrText xml:space="preserve"> </w:instrText>
      </w:r>
      <w:r w:rsidR="00670885">
        <w:fldChar w:fldCharType="separate"/>
      </w:r>
      <w:r w:rsidR="00670885">
        <w:rPr>
          <w:noProof/>
        </w:rPr>
        <w:t>3</w:t>
      </w:r>
      <w:r w:rsidR="00670885">
        <w:fldChar w:fldCharType="end"/>
      </w:r>
      <w:r w:rsidR="00670885">
        <w:t>.</w:t>
      </w:r>
      <w:r w:rsidR="00670885">
        <w:fldChar w:fldCharType="begin"/>
      </w:r>
      <w:r w:rsidR="00670885">
        <w:instrText xml:space="preserve"> </w:instrText>
      </w:r>
      <w:r w:rsidR="00670885">
        <w:rPr>
          <w:rFonts w:hint="eastAsia"/>
        </w:rPr>
        <w:instrText xml:space="preserve">SEQ </w:instrText>
      </w:r>
      <w:r w:rsidR="00670885">
        <w:rPr>
          <w:rFonts w:hint="eastAsia"/>
        </w:rPr>
        <w:instrText>图</w:instrText>
      </w:r>
      <w:r w:rsidR="00670885">
        <w:rPr>
          <w:rFonts w:hint="eastAsia"/>
        </w:rPr>
        <w:instrText xml:space="preserve"> \* ARABIC \s 1</w:instrText>
      </w:r>
      <w:r w:rsidR="00670885">
        <w:instrText xml:space="preserve"> </w:instrText>
      </w:r>
      <w:r w:rsidR="00670885">
        <w:fldChar w:fldCharType="separate"/>
      </w:r>
      <w:r w:rsidR="00670885">
        <w:rPr>
          <w:noProof/>
        </w:rPr>
        <w:t>6</w:t>
      </w:r>
      <w:r w:rsidR="00670885">
        <w:fldChar w:fldCharType="end"/>
      </w:r>
      <w:r>
        <w:t xml:space="preserve"> </w:t>
      </w:r>
      <w:r>
        <w:rPr>
          <w:rFonts w:hint="eastAsia"/>
        </w:rPr>
        <w:t>重建结果局部放大观察图。</w:t>
      </w:r>
      <w:r>
        <w:rPr>
          <w:rFonts w:hint="eastAsia"/>
        </w:rPr>
        <w:t>(</w:t>
      </w:r>
      <w:r>
        <w:t>a)</w:t>
      </w:r>
      <w:r>
        <w:rPr>
          <w:rFonts w:hint="eastAsia"/>
        </w:rPr>
        <w:t>采集到的模糊图像局部放大；</w:t>
      </w:r>
      <w:r>
        <w:t>(b)</w:t>
      </w:r>
      <w:r>
        <w:rPr>
          <w:rFonts w:hint="eastAsia"/>
        </w:rPr>
        <w:t>重建后的图像局部放大</w:t>
      </w:r>
      <w:bookmarkEnd w:id="50"/>
    </w:p>
    <w:p w14:paraId="7EA9E40B" w14:textId="77777777" w:rsidR="00670885" w:rsidRDefault="00670885" w:rsidP="00C84A36">
      <w:pPr>
        <w:pStyle w:val="affffd"/>
      </w:pPr>
      <w:r>
        <w:rPr>
          <w:noProof/>
        </w:rPr>
        <w:lastRenderedPageBreak/>
        <w:drawing>
          <wp:inline distT="0" distB="0" distL="0" distR="0" wp14:anchorId="5A373755" wp14:editId="7F7B63A2">
            <wp:extent cx="2205037" cy="3784922"/>
            <wp:effectExtent l="0" t="0" r="508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212632" cy="3797959"/>
                    </a:xfrm>
                    <a:prstGeom prst="rect">
                      <a:avLst/>
                    </a:prstGeom>
                    <a:noFill/>
                  </pic:spPr>
                </pic:pic>
              </a:graphicData>
            </a:graphic>
          </wp:inline>
        </w:drawing>
      </w:r>
    </w:p>
    <w:p w14:paraId="1DFE36A0" w14:textId="5E6F0B20" w:rsidR="00C23783" w:rsidRDefault="00670885" w:rsidP="00670885">
      <w:pPr>
        <w:pStyle w:val="af2"/>
      </w:pPr>
      <w:bookmarkStart w:id="51" w:name="_Toc160305121"/>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rPr>
          <w:noProof/>
        </w:rPr>
        <w:t>3</w:t>
      </w:r>
      <w:r>
        <w:fldChar w:fldCharType="end"/>
      </w:r>
      <w:r>
        <w:t>.</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7</w:t>
      </w:r>
      <w:r>
        <w:fldChar w:fldCharType="end"/>
      </w:r>
      <w:r>
        <w:t xml:space="preserve"> </w:t>
      </w:r>
      <w:r>
        <w:rPr>
          <w:rFonts w:hint="eastAsia"/>
        </w:rPr>
        <w:t>单通道重建得到的各通道图像</w:t>
      </w:r>
      <w:bookmarkEnd w:id="51"/>
    </w:p>
    <w:p w14:paraId="662553E3" w14:textId="0C0B0B50" w:rsidR="00670885" w:rsidRPr="00670885" w:rsidRDefault="00670885" w:rsidP="00670885">
      <w:pPr>
        <w:pStyle w:val="af2"/>
      </w:pPr>
      <w:bookmarkStart w:id="52" w:name="_Toc160286896"/>
      <w:r>
        <w:rPr>
          <w:rFonts w:hint="eastAsia"/>
        </w:rPr>
        <w:t>表</w:t>
      </w:r>
      <w:r>
        <w:fldChar w:fldCharType="begin"/>
      </w:r>
      <w:r>
        <w:instrText xml:space="preserve"> </w:instrText>
      </w:r>
      <w:r>
        <w:rPr>
          <w:rFonts w:hint="eastAsia"/>
        </w:rPr>
        <w:instrText>STYLEREF 1 \s</w:instrText>
      </w:r>
      <w:r>
        <w:instrText xml:space="preserve"> </w:instrText>
      </w:r>
      <w:r>
        <w:fldChar w:fldCharType="separate"/>
      </w:r>
      <w:r>
        <w:rPr>
          <w:noProof/>
        </w:rPr>
        <w:t>3</w:t>
      </w:r>
      <w:r>
        <w:fldChar w:fldCharType="end"/>
      </w:r>
      <w: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2</w:t>
      </w:r>
      <w:r>
        <w:fldChar w:fldCharType="end"/>
      </w:r>
      <w:r>
        <w:t xml:space="preserve"> </w:t>
      </w:r>
      <w:r w:rsidR="00862E29">
        <w:rPr>
          <w:rFonts w:hint="eastAsia"/>
        </w:rPr>
        <w:t>单通道重建得到的真实图像与高光谱重建算法重建得到的图像对应的</w:t>
      </w:r>
      <w:r w:rsidR="00862E29">
        <w:rPr>
          <w:rFonts w:hint="eastAsia"/>
        </w:rPr>
        <w:t>S</w:t>
      </w:r>
      <w:r w:rsidR="00862E29">
        <w:t>SIM</w:t>
      </w:r>
      <w:r w:rsidR="00862E29">
        <w:rPr>
          <w:rFonts w:hint="eastAsia"/>
        </w:rPr>
        <w:t>值</w:t>
      </w:r>
      <w:bookmarkEnd w:id="52"/>
    </w:p>
    <w:tbl>
      <w:tblPr>
        <w:tblStyle w:val="affff9"/>
        <w:tblW w:w="4152" w:type="pct"/>
        <w:jc w:val="left"/>
        <w:tblInd w:w="772" w:type="dxa"/>
        <w:tblLook w:val="04A0" w:firstRow="1" w:lastRow="0" w:firstColumn="1" w:lastColumn="0" w:noHBand="0" w:noVBand="1"/>
      </w:tblPr>
      <w:tblGrid>
        <w:gridCol w:w="1559"/>
        <w:gridCol w:w="2410"/>
        <w:gridCol w:w="2999"/>
      </w:tblGrid>
      <w:tr w:rsidR="00670885" w:rsidRPr="00BC3762" w14:paraId="6236413C" w14:textId="77777777" w:rsidTr="00670885">
        <w:trPr>
          <w:cnfStyle w:val="100000000000" w:firstRow="1" w:lastRow="0" w:firstColumn="0" w:lastColumn="0" w:oddVBand="0" w:evenVBand="0" w:oddHBand="0" w:evenHBand="0" w:firstRowFirstColumn="0" w:firstRowLastColumn="0" w:lastRowFirstColumn="0" w:lastRowLastColumn="0"/>
          <w:trHeight w:val="480"/>
          <w:jc w:val="left"/>
        </w:trPr>
        <w:tc>
          <w:tcPr>
            <w:cnfStyle w:val="001000000000" w:firstRow="0" w:lastRow="0" w:firstColumn="1" w:lastColumn="0" w:oddVBand="0" w:evenVBand="0" w:oddHBand="0" w:evenHBand="0" w:firstRowFirstColumn="0" w:firstRowLastColumn="0" w:lastRowFirstColumn="0" w:lastRowLastColumn="0"/>
            <w:tcW w:w="1119" w:type="pct"/>
          </w:tcPr>
          <w:p w14:paraId="09EDA6B6" w14:textId="77777777" w:rsidR="00670885" w:rsidRPr="00BC3762" w:rsidRDefault="00670885" w:rsidP="00C84A36">
            <w:r>
              <w:rPr>
                <w:rFonts w:hint="eastAsia"/>
              </w:rPr>
              <w:t>通道数</w:t>
            </w:r>
          </w:p>
        </w:tc>
        <w:tc>
          <w:tcPr>
            <w:tcW w:w="1729" w:type="pct"/>
          </w:tcPr>
          <w:p w14:paraId="7D21389B" w14:textId="77777777" w:rsidR="00670885" w:rsidRPr="00BC3762" w:rsidRDefault="00670885" w:rsidP="00C84A36">
            <w:pPr>
              <w:cnfStyle w:val="100000000000" w:firstRow="1" w:lastRow="0" w:firstColumn="0" w:lastColumn="0" w:oddVBand="0" w:evenVBand="0" w:oddHBand="0" w:evenHBand="0" w:firstRowFirstColumn="0" w:firstRowLastColumn="0" w:lastRowFirstColumn="0" w:lastRowLastColumn="0"/>
            </w:pPr>
            <w:r>
              <w:rPr>
                <w:rFonts w:hint="eastAsia"/>
              </w:rPr>
              <w:t>通道对应波长</w:t>
            </w:r>
            <w:r>
              <w:rPr>
                <w:rFonts w:hint="eastAsia"/>
              </w:rPr>
              <w:t>(</w:t>
            </w:r>
            <w:r>
              <w:t>nm)</w:t>
            </w:r>
          </w:p>
        </w:tc>
        <w:tc>
          <w:tcPr>
            <w:tcW w:w="2152" w:type="pct"/>
          </w:tcPr>
          <w:p w14:paraId="7E857DC1" w14:textId="77777777" w:rsidR="00670885" w:rsidRPr="00BC3762" w:rsidRDefault="00670885" w:rsidP="00C84A36">
            <w:pPr>
              <w:cnfStyle w:val="100000000000" w:firstRow="1" w:lastRow="0" w:firstColumn="0" w:lastColumn="0" w:oddVBand="0" w:evenVBand="0" w:oddHBand="0" w:evenHBand="0" w:firstRowFirstColumn="0" w:firstRowLastColumn="0" w:lastRowFirstColumn="0" w:lastRowLastColumn="0"/>
            </w:pPr>
            <w:r>
              <w:rPr>
                <w:rFonts w:hint="eastAsia"/>
              </w:rPr>
              <w:t>S</w:t>
            </w:r>
            <w:r>
              <w:t>SIM</w:t>
            </w:r>
          </w:p>
        </w:tc>
      </w:tr>
      <w:tr w:rsidR="00670885" w:rsidRPr="00BC3762" w14:paraId="288E6624" w14:textId="77777777" w:rsidTr="00670885">
        <w:trPr>
          <w:trHeight w:val="480"/>
          <w:jc w:val="left"/>
        </w:trPr>
        <w:tc>
          <w:tcPr>
            <w:cnfStyle w:val="001000000000" w:firstRow="0" w:lastRow="0" w:firstColumn="1" w:lastColumn="0" w:oddVBand="0" w:evenVBand="0" w:oddHBand="0" w:evenHBand="0" w:firstRowFirstColumn="0" w:firstRowLastColumn="0" w:lastRowFirstColumn="0" w:lastRowLastColumn="0"/>
            <w:tcW w:w="1119" w:type="pct"/>
          </w:tcPr>
          <w:p w14:paraId="567178D5" w14:textId="77777777" w:rsidR="00670885" w:rsidRPr="00BC3762" w:rsidRDefault="00670885" w:rsidP="00C84A36">
            <w:r>
              <w:rPr>
                <w:rFonts w:hint="eastAsia"/>
              </w:rPr>
              <w:t>1</w:t>
            </w:r>
          </w:p>
        </w:tc>
        <w:tc>
          <w:tcPr>
            <w:tcW w:w="1729" w:type="pct"/>
          </w:tcPr>
          <w:p w14:paraId="5A355BA5" w14:textId="77777777" w:rsidR="00670885" w:rsidRPr="00BC3762" w:rsidRDefault="00670885" w:rsidP="00C84A36">
            <w:pPr>
              <w:cnfStyle w:val="000000000000" w:firstRow="0" w:lastRow="0" w:firstColumn="0" w:lastColumn="0" w:oddVBand="0" w:evenVBand="0" w:oddHBand="0" w:evenHBand="0" w:firstRowFirstColumn="0" w:firstRowLastColumn="0" w:lastRowFirstColumn="0" w:lastRowLastColumn="0"/>
            </w:pPr>
            <w:r>
              <w:rPr>
                <w:rFonts w:hint="eastAsia"/>
              </w:rPr>
              <w:t>4</w:t>
            </w:r>
            <w:r>
              <w:t>45</w:t>
            </w:r>
          </w:p>
        </w:tc>
        <w:tc>
          <w:tcPr>
            <w:tcW w:w="2152" w:type="pct"/>
          </w:tcPr>
          <w:p w14:paraId="4C09A1BB" w14:textId="223F429A" w:rsidR="00670885" w:rsidRPr="00BC3762" w:rsidRDefault="00670885" w:rsidP="00C84A36">
            <w:pPr>
              <w:cnfStyle w:val="000000000000" w:firstRow="0" w:lastRow="0" w:firstColumn="0" w:lastColumn="0" w:oddVBand="0" w:evenVBand="0" w:oddHBand="0" w:evenHBand="0" w:firstRowFirstColumn="0" w:firstRowLastColumn="0" w:lastRowFirstColumn="0" w:lastRowLastColumn="0"/>
            </w:pPr>
            <w:r>
              <w:rPr>
                <w:rFonts w:hint="eastAsia"/>
              </w:rPr>
              <w:t>0</w:t>
            </w:r>
            <w:r>
              <w:t>.</w:t>
            </w:r>
            <w:r w:rsidR="00862E29">
              <w:t>6294</w:t>
            </w:r>
          </w:p>
        </w:tc>
      </w:tr>
      <w:tr w:rsidR="00670885" w:rsidRPr="00BC3762" w14:paraId="4C309F36" w14:textId="77777777" w:rsidTr="00670885">
        <w:trPr>
          <w:trHeight w:val="488"/>
          <w:jc w:val="left"/>
        </w:trPr>
        <w:tc>
          <w:tcPr>
            <w:cnfStyle w:val="001000000000" w:firstRow="0" w:lastRow="0" w:firstColumn="1" w:lastColumn="0" w:oddVBand="0" w:evenVBand="0" w:oddHBand="0" w:evenHBand="0" w:firstRowFirstColumn="0" w:firstRowLastColumn="0" w:lastRowFirstColumn="0" w:lastRowLastColumn="0"/>
            <w:tcW w:w="1119" w:type="pct"/>
          </w:tcPr>
          <w:p w14:paraId="79F1396F" w14:textId="77777777" w:rsidR="00670885" w:rsidRPr="00BC3762" w:rsidRDefault="00670885" w:rsidP="00C84A36">
            <w:r>
              <w:rPr>
                <w:rFonts w:hint="eastAsia"/>
              </w:rPr>
              <w:t>2</w:t>
            </w:r>
          </w:p>
        </w:tc>
        <w:tc>
          <w:tcPr>
            <w:tcW w:w="1729" w:type="pct"/>
          </w:tcPr>
          <w:p w14:paraId="363546AB" w14:textId="77777777" w:rsidR="00670885" w:rsidRPr="00BC3762" w:rsidRDefault="00670885" w:rsidP="00C84A36">
            <w:pPr>
              <w:cnfStyle w:val="000000000000" w:firstRow="0" w:lastRow="0" w:firstColumn="0" w:lastColumn="0" w:oddVBand="0" w:evenVBand="0" w:oddHBand="0" w:evenHBand="0" w:firstRowFirstColumn="0" w:firstRowLastColumn="0" w:lastRowFirstColumn="0" w:lastRowLastColumn="0"/>
            </w:pPr>
            <w:r>
              <w:rPr>
                <w:rFonts w:hint="eastAsia"/>
              </w:rPr>
              <w:t>4</w:t>
            </w:r>
            <w:r>
              <w:t>70</w:t>
            </w:r>
          </w:p>
        </w:tc>
        <w:tc>
          <w:tcPr>
            <w:tcW w:w="2152" w:type="pct"/>
          </w:tcPr>
          <w:p w14:paraId="34E4E4F7" w14:textId="3382D556" w:rsidR="00670885" w:rsidRPr="00BC3762" w:rsidRDefault="00670885" w:rsidP="00C84A36">
            <w:pPr>
              <w:cnfStyle w:val="000000000000" w:firstRow="0" w:lastRow="0" w:firstColumn="0" w:lastColumn="0" w:oddVBand="0" w:evenVBand="0" w:oddHBand="0" w:evenHBand="0" w:firstRowFirstColumn="0" w:firstRowLastColumn="0" w:lastRowFirstColumn="0" w:lastRowLastColumn="0"/>
            </w:pPr>
            <w:r>
              <w:rPr>
                <w:rFonts w:hint="eastAsia"/>
              </w:rPr>
              <w:t>0</w:t>
            </w:r>
            <w:r>
              <w:t>.</w:t>
            </w:r>
            <w:r w:rsidR="00862E29">
              <w:t>7217</w:t>
            </w:r>
          </w:p>
        </w:tc>
      </w:tr>
      <w:tr w:rsidR="00670885" w:rsidRPr="00BC3762" w14:paraId="3ED8F5E0" w14:textId="77777777" w:rsidTr="00670885">
        <w:trPr>
          <w:trHeight w:val="480"/>
          <w:jc w:val="left"/>
        </w:trPr>
        <w:tc>
          <w:tcPr>
            <w:cnfStyle w:val="001000000000" w:firstRow="0" w:lastRow="0" w:firstColumn="1" w:lastColumn="0" w:oddVBand="0" w:evenVBand="0" w:oddHBand="0" w:evenHBand="0" w:firstRowFirstColumn="0" w:firstRowLastColumn="0" w:lastRowFirstColumn="0" w:lastRowLastColumn="0"/>
            <w:tcW w:w="1119" w:type="pct"/>
          </w:tcPr>
          <w:p w14:paraId="0058BF66" w14:textId="77777777" w:rsidR="00670885" w:rsidRPr="00BC3762" w:rsidRDefault="00670885" w:rsidP="00C84A36">
            <w:r>
              <w:t>3</w:t>
            </w:r>
          </w:p>
        </w:tc>
        <w:tc>
          <w:tcPr>
            <w:tcW w:w="1729" w:type="pct"/>
          </w:tcPr>
          <w:p w14:paraId="67B36B4B" w14:textId="77777777" w:rsidR="00670885" w:rsidRPr="00BC3762" w:rsidRDefault="00670885" w:rsidP="00C84A36">
            <w:pPr>
              <w:cnfStyle w:val="000000000000" w:firstRow="0" w:lastRow="0" w:firstColumn="0" w:lastColumn="0" w:oddVBand="0" w:evenVBand="0" w:oddHBand="0" w:evenHBand="0" w:firstRowFirstColumn="0" w:firstRowLastColumn="0" w:lastRowFirstColumn="0" w:lastRowLastColumn="0"/>
            </w:pPr>
            <w:r>
              <w:rPr>
                <w:rFonts w:hint="eastAsia"/>
              </w:rPr>
              <w:t>5</w:t>
            </w:r>
            <w:r>
              <w:t>20</w:t>
            </w:r>
          </w:p>
        </w:tc>
        <w:tc>
          <w:tcPr>
            <w:tcW w:w="2152" w:type="pct"/>
          </w:tcPr>
          <w:p w14:paraId="692801C6" w14:textId="22A00CE4" w:rsidR="00670885" w:rsidRPr="00BC3762" w:rsidRDefault="00670885" w:rsidP="00C84A36">
            <w:pPr>
              <w:cnfStyle w:val="000000000000" w:firstRow="0" w:lastRow="0" w:firstColumn="0" w:lastColumn="0" w:oddVBand="0" w:evenVBand="0" w:oddHBand="0" w:evenHBand="0" w:firstRowFirstColumn="0" w:firstRowLastColumn="0" w:lastRowFirstColumn="0" w:lastRowLastColumn="0"/>
            </w:pPr>
            <w:r>
              <w:rPr>
                <w:rFonts w:hint="eastAsia"/>
              </w:rPr>
              <w:t>0</w:t>
            </w:r>
            <w:r>
              <w:t>.</w:t>
            </w:r>
            <w:r w:rsidR="00862E29">
              <w:t>8679</w:t>
            </w:r>
          </w:p>
        </w:tc>
      </w:tr>
      <w:tr w:rsidR="00670885" w:rsidRPr="00BC3762" w14:paraId="7FF93B9F" w14:textId="77777777" w:rsidTr="00670885">
        <w:trPr>
          <w:trHeight w:val="480"/>
          <w:jc w:val="left"/>
        </w:trPr>
        <w:tc>
          <w:tcPr>
            <w:cnfStyle w:val="001000000000" w:firstRow="0" w:lastRow="0" w:firstColumn="1" w:lastColumn="0" w:oddVBand="0" w:evenVBand="0" w:oddHBand="0" w:evenHBand="0" w:firstRowFirstColumn="0" w:firstRowLastColumn="0" w:lastRowFirstColumn="0" w:lastRowLastColumn="0"/>
            <w:tcW w:w="1119" w:type="pct"/>
          </w:tcPr>
          <w:p w14:paraId="245D7043" w14:textId="77777777" w:rsidR="00670885" w:rsidRPr="00BC3762" w:rsidRDefault="00670885" w:rsidP="00C84A36">
            <w:r>
              <w:rPr>
                <w:rFonts w:hint="eastAsia"/>
              </w:rPr>
              <w:t>4</w:t>
            </w:r>
          </w:p>
        </w:tc>
        <w:tc>
          <w:tcPr>
            <w:tcW w:w="1729" w:type="pct"/>
          </w:tcPr>
          <w:p w14:paraId="2FA884AC" w14:textId="77777777" w:rsidR="00670885" w:rsidRPr="00BC3762" w:rsidRDefault="00670885" w:rsidP="00C84A36">
            <w:pPr>
              <w:cnfStyle w:val="000000000000" w:firstRow="0" w:lastRow="0" w:firstColumn="0" w:lastColumn="0" w:oddVBand="0" w:evenVBand="0" w:oddHBand="0" w:evenHBand="0" w:firstRowFirstColumn="0" w:firstRowLastColumn="0" w:lastRowFirstColumn="0" w:lastRowLastColumn="0"/>
            </w:pPr>
            <w:r>
              <w:rPr>
                <w:rFonts w:hint="eastAsia"/>
              </w:rPr>
              <w:t>5</w:t>
            </w:r>
            <w:r>
              <w:t>28</w:t>
            </w:r>
          </w:p>
        </w:tc>
        <w:tc>
          <w:tcPr>
            <w:tcW w:w="2152" w:type="pct"/>
          </w:tcPr>
          <w:p w14:paraId="6EF67527" w14:textId="484601E0" w:rsidR="00670885" w:rsidRPr="00BC3762" w:rsidRDefault="00670885" w:rsidP="00C84A36">
            <w:pPr>
              <w:cnfStyle w:val="000000000000" w:firstRow="0" w:lastRow="0" w:firstColumn="0" w:lastColumn="0" w:oddVBand="0" w:evenVBand="0" w:oddHBand="0" w:evenHBand="0" w:firstRowFirstColumn="0" w:firstRowLastColumn="0" w:lastRowFirstColumn="0" w:lastRowLastColumn="0"/>
            </w:pPr>
            <w:r>
              <w:rPr>
                <w:rFonts w:hint="eastAsia"/>
              </w:rPr>
              <w:t>0</w:t>
            </w:r>
            <w:r>
              <w:t>.</w:t>
            </w:r>
            <w:r w:rsidR="00862E29">
              <w:t>6479</w:t>
            </w:r>
          </w:p>
        </w:tc>
      </w:tr>
      <w:tr w:rsidR="00670885" w:rsidRPr="00BC3762" w14:paraId="5EAC8B36" w14:textId="77777777" w:rsidTr="00670885">
        <w:trPr>
          <w:trHeight w:val="488"/>
          <w:jc w:val="left"/>
        </w:trPr>
        <w:tc>
          <w:tcPr>
            <w:cnfStyle w:val="001000000000" w:firstRow="0" w:lastRow="0" w:firstColumn="1" w:lastColumn="0" w:oddVBand="0" w:evenVBand="0" w:oddHBand="0" w:evenHBand="0" w:firstRowFirstColumn="0" w:firstRowLastColumn="0" w:lastRowFirstColumn="0" w:lastRowLastColumn="0"/>
            <w:tcW w:w="1119" w:type="pct"/>
          </w:tcPr>
          <w:p w14:paraId="177136AE" w14:textId="77777777" w:rsidR="00670885" w:rsidRPr="00BC3762" w:rsidRDefault="00670885" w:rsidP="00C84A36">
            <w:r>
              <w:rPr>
                <w:rFonts w:hint="eastAsia"/>
              </w:rPr>
              <w:t>5</w:t>
            </w:r>
          </w:p>
        </w:tc>
        <w:tc>
          <w:tcPr>
            <w:tcW w:w="1729" w:type="pct"/>
          </w:tcPr>
          <w:p w14:paraId="6D4B64AF" w14:textId="77777777" w:rsidR="00670885" w:rsidRPr="00BC3762" w:rsidRDefault="00670885" w:rsidP="00C84A36">
            <w:pPr>
              <w:cnfStyle w:val="000000000000" w:firstRow="0" w:lastRow="0" w:firstColumn="0" w:lastColumn="0" w:oddVBand="0" w:evenVBand="0" w:oddHBand="0" w:evenHBand="0" w:firstRowFirstColumn="0" w:firstRowLastColumn="0" w:lastRowFirstColumn="0" w:lastRowLastColumn="0"/>
            </w:pPr>
            <w:r>
              <w:rPr>
                <w:rFonts w:hint="eastAsia"/>
              </w:rPr>
              <w:t>5</w:t>
            </w:r>
            <w:r>
              <w:t>55</w:t>
            </w:r>
          </w:p>
        </w:tc>
        <w:tc>
          <w:tcPr>
            <w:tcW w:w="2152" w:type="pct"/>
          </w:tcPr>
          <w:p w14:paraId="0062859D" w14:textId="116299B1" w:rsidR="00670885" w:rsidRPr="00BC3762" w:rsidRDefault="00670885" w:rsidP="00C84A36">
            <w:pPr>
              <w:cnfStyle w:val="000000000000" w:firstRow="0" w:lastRow="0" w:firstColumn="0" w:lastColumn="0" w:oddVBand="0" w:evenVBand="0" w:oddHBand="0" w:evenHBand="0" w:firstRowFirstColumn="0" w:firstRowLastColumn="0" w:lastRowFirstColumn="0" w:lastRowLastColumn="0"/>
            </w:pPr>
            <w:r>
              <w:rPr>
                <w:rFonts w:hint="eastAsia"/>
              </w:rPr>
              <w:t>0</w:t>
            </w:r>
            <w:r>
              <w:t>.</w:t>
            </w:r>
            <w:r w:rsidR="00862E29">
              <w:t>5454</w:t>
            </w:r>
          </w:p>
        </w:tc>
      </w:tr>
      <w:tr w:rsidR="00670885" w:rsidRPr="00BC3762" w14:paraId="6B7FF72D" w14:textId="77777777" w:rsidTr="00670885">
        <w:trPr>
          <w:trHeight w:val="480"/>
          <w:jc w:val="left"/>
        </w:trPr>
        <w:tc>
          <w:tcPr>
            <w:cnfStyle w:val="001000000000" w:firstRow="0" w:lastRow="0" w:firstColumn="1" w:lastColumn="0" w:oddVBand="0" w:evenVBand="0" w:oddHBand="0" w:evenHBand="0" w:firstRowFirstColumn="0" w:firstRowLastColumn="0" w:lastRowFirstColumn="0" w:lastRowLastColumn="0"/>
            <w:tcW w:w="1119" w:type="pct"/>
          </w:tcPr>
          <w:p w14:paraId="1C6572C8" w14:textId="77777777" w:rsidR="00670885" w:rsidRPr="00BC3762" w:rsidRDefault="00670885" w:rsidP="00C84A36">
            <w:r>
              <w:rPr>
                <w:rFonts w:hint="eastAsia"/>
              </w:rPr>
              <w:t>6</w:t>
            </w:r>
          </w:p>
        </w:tc>
        <w:tc>
          <w:tcPr>
            <w:tcW w:w="1729" w:type="pct"/>
          </w:tcPr>
          <w:p w14:paraId="7AF1348D" w14:textId="77777777" w:rsidR="00670885" w:rsidRPr="00BC3762" w:rsidRDefault="00670885" w:rsidP="00C84A36">
            <w:pPr>
              <w:cnfStyle w:val="000000000000" w:firstRow="0" w:lastRow="0" w:firstColumn="0" w:lastColumn="0" w:oddVBand="0" w:evenVBand="0" w:oddHBand="0" w:evenHBand="0" w:firstRowFirstColumn="0" w:firstRowLastColumn="0" w:lastRowFirstColumn="0" w:lastRowLastColumn="0"/>
            </w:pPr>
            <w:r>
              <w:rPr>
                <w:rFonts w:hint="eastAsia"/>
              </w:rPr>
              <w:t>6</w:t>
            </w:r>
            <w:r>
              <w:t>40</w:t>
            </w:r>
          </w:p>
        </w:tc>
        <w:tc>
          <w:tcPr>
            <w:tcW w:w="2152" w:type="pct"/>
          </w:tcPr>
          <w:p w14:paraId="1279F385" w14:textId="59AE7278" w:rsidR="00670885" w:rsidRPr="00BC3762" w:rsidRDefault="00670885" w:rsidP="00C84A36">
            <w:pPr>
              <w:cnfStyle w:val="000000000000" w:firstRow="0" w:lastRow="0" w:firstColumn="0" w:lastColumn="0" w:oddVBand="0" w:evenVBand="0" w:oddHBand="0" w:evenHBand="0" w:firstRowFirstColumn="0" w:firstRowLastColumn="0" w:lastRowFirstColumn="0" w:lastRowLastColumn="0"/>
            </w:pPr>
            <w:r>
              <w:rPr>
                <w:rFonts w:hint="eastAsia"/>
              </w:rPr>
              <w:t>0</w:t>
            </w:r>
            <w:r>
              <w:t>.</w:t>
            </w:r>
            <w:r w:rsidR="00862E29">
              <w:t>9129</w:t>
            </w:r>
          </w:p>
        </w:tc>
      </w:tr>
    </w:tbl>
    <w:p w14:paraId="7419ED6D" w14:textId="41C7F386" w:rsidR="00F12197" w:rsidRDefault="00F12197" w:rsidP="00C84A36"/>
    <w:p w14:paraId="6E126463" w14:textId="7D006481" w:rsidR="00BC3762" w:rsidRPr="00BC3762" w:rsidRDefault="00BC3762" w:rsidP="00C84A36">
      <w:pPr>
        <w:pStyle w:val="1"/>
      </w:pPr>
      <w:r w:rsidRPr="00BC3762">
        <w:lastRenderedPageBreak/>
        <w:t xml:space="preserve"> </w:t>
      </w:r>
      <w:r w:rsidRPr="00BC3762">
        <w:rPr>
          <w:rFonts w:hint="eastAsia"/>
        </w:rPr>
        <w:t xml:space="preserve"> </w:t>
      </w:r>
      <w:bookmarkStart w:id="53" w:name="_Toc160290658"/>
      <w:bookmarkStart w:id="54" w:name="_Hlk160280197"/>
      <w:r>
        <w:rPr>
          <w:rFonts w:hint="eastAsia"/>
        </w:rPr>
        <w:t>结论</w:t>
      </w:r>
      <w:bookmarkEnd w:id="53"/>
      <w:r w:rsidRPr="00BC3762">
        <w:t xml:space="preserve"> </w:t>
      </w:r>
    </w:p>
    <w:bookmarkEnd w:id="54"/>
    <w:p w14:paraId="29B1E52F" w14:textId="51F2D51C" w:rsidR="00EC3C22" w:rsidRDefault="00EC3C22" w:rsidP="00C84A36">
      <w:pPr>
        <w:pStyle w:val="22"/>
      </w:pPr>
      <w:r>
        <w:rPr>
          <w:rFonts w:hint="eastAsia"/>
        </w:rPr>
        <w:t xml:space="preserve"> </w:t>
      </w:r>
      <w:r>
        <w:t xml:space="preserve"> </w:t>
      </w:r>
      <w:bookmarkStart w:id="55" w:name="_Toc160290659"/>
      <w:r>
        <w:rPr>
          <w:rFonts w:hint="eastAsia"/>
        </w:rPr>
        <w:t>优势</w:t>
      </w:r>
      <w:bookmarkEnd w:id="55"/>
    </w:p>
    <w:p w14:paraId="29E40859" w14:textId="1C782D4B" w:rsidR="00EC3C22" w:rsidRPr="007A71BB" w:rsidRDefault="00EC3C22" w:rsidP="00C84A36">
      <w:r>
        <w:rPr>
          <w:rFonts w:hint="eastAsia"/>
        </w:rPr>
        <w:t>本作品实现了</w:t>
      </w:r>
      <w:r w:rsidR="00820308">
        <w:rPr>
          <w:rFonts w:hint="eastAsia"/>
        </w:rPr>
        <w:t>一个快照式高光谱成像系统，具有一定的优势和创新性。具体表现为以下几点：</w:t>
      </w:r>
    </w:p>
    <w:p w14:paraId="496E654C" w14:textId="692F4F55" w:rsidR="00820308" w:rsidRDefault="00820308" w:rsidP="00814BF4">
      <w:pPr>
        <w:pStyle w:val="aa"/>
        <w:numPr>
          <w:ilvl w:val="0"/>
          <w:numId w:val="16"/>
        </w:numPr>
        <w:jc w:val="both"/>
      </w:pPr>
      <w:bookmarkStart w:id="56" w:name="_Hlk160286330"/>
      <w:r>
        <w:rPr>
          <w:rFonts w:hint="eastAsia"/>
        </w:rPr>
        <w:t>旋转衍射元件</w:t>
      </w:r>
      <w:proofErr w:type="gramStart"/>
      <w:r>
        <w:rPr>
          <w:rFonts w:hint="eastAsia"/>
        </w:rPr>
        <w:t>对光场</w:t>
      </w:r>
      <w:proofErr w:type="gramEnd"/>
      <w:r>
        <w:rPr>
          <w:rFonts w:hint="eastAsia"/>
        </w:rPr>
        <w:t>的调制方式具有诸多优点。首先，不同波长的光经过衍射元件后形成的</w:t>
      </w:r>
      <w:r>
        <w:rPr>
          <w:rFonts w:hint="eastAsia"/>
        </w:rPr>
        <w:t>P</w:t>
      </w:r>
      <w:r>
        <w:t>SF</w:t>
      </w:r>
      <w:r>
        <w:rPr>
          <w:rFonts w:hint="eastAsia"/>
        </w:rPr>
        <w:t>呈现出旋转特性，这使得成像位置相较于原图像不会发生偏移，在相机镜头尺寸保持不变的情况下，采用旋转衍射元件能够</w:t>
      </w:r>
      <w:r w:rsidR="00072A0E">
        <w:rPr>
          <w:rFonts w:hint="eastAsia"/>
        </w:rPr>
        <w:t>避免成像位置偏移带来的信息损失。其次，</w:t>
      </w:r>
      <w:r w:rsidR="007A71BB">
        <w:rPr>
          <w:rFonts w:hint="eastAsia"/>
        </w:rPr>
        <w:t>该</w:t>
      </w:r>
      <w:r w:rsidR="00072A0E">
        <w:rPr>
          <w:rFonts w:hint="eastAsia"/>
        </w:rPr>
        <w:t>元件对应的退化矩阵易于表达和理解，能够适当简化重建模型；</w:t>
      </w:r>
    </w:p>
    <w:p w14:paraId="0CB4D816" w14:textId="7ED90637" w:rsidR="00072A0E" w:rsidRPr="00072A0E" w:rsidRDefault="00072A0E" w:rsidP="00814BF4">
      <w:pPr>
        <w:pStyle w:val="aa"/>
        <w:numPr>
          <w:ilvl w:val="0"/>
          <w:numId w:val="16"/>
        </w:numPr>
        <w:jc w:val="both"/>
      </w:pPr>
      <w:r>
        <w:rPr>
          <w:rFonts w:hint="eastAsia"/>
        </w:rPr>
        <w:t>重建算法融合了传统优化算法与神经网络的优势。</w:t>
      </w:r>
      <w:r w:rsidRPr="00072A0E">
        <w:rPr>
          <w:rFonts w:hint="eastAsia"/>
        </w:rPr>
        <w:t>基于模型的算法具有泛化性强的优点，能够广泛适用于各种不同的具体应用场景，但需要手动设置参数，且耗时较长；基于神经网络的算法速度较快，但在处理一些低级的视觉任务上表现得不够灵活；因此，将两者相结合，</w:t>
      </w:r>
      <w:r>
        <w:rPr>
          <w:rFonts w:hint="eastAsia"/>
        </w:rPr>
        <w:t>能够</w:t>
      </w:r>
      <w:r w:rsidRPr="00072A0E">
        <w:rPr>
          <w:rFonts w:hint="eastAsia"/>
        </w:rPr>
        <w:t>兼顾效率与灵活性，提升算法的效能；</w:t>
      </w:r>
    </w:p>
    <w:bookmarkEnd w:id="56"/>
    <w:p w14:paraId="66D062F7" w14:textId="7E4BDF45" w:rsidR="00072A0E" w:rsidRDefault="00072A0E" w:rsidP="00814BF4">
      <w:pPr>
        <w:pStyle w:val="aa"/>
        <w:numPr>
          <w:ilvl w:val="0"/>
          <w:numId w:val="16"/>
        </w:numPr>
        <w:jc w:val="both"/>
      </w:pPr>
      <w:r w:rsidRPr="00072A0E">
        <w:rPr>
          <w:rFonts w:hint="eastAsia"/>
        </w:rPr>
        <w:t>采用激光作为照明光源，激光相对于自然光强度较大，照明时自然光的影响可以忽略，从而对激光光源的波长组成进行调控，可以很大程度上减少目标通道以外的波长的光造成的影响，增加图像重建的质量。</w:t>
      </w:r>
    </w:p>
    <w:p w14:paraId="3FC15C4B" w14:textId="3BA2AF12" w:rsidR="00814BF4" w:rsidRDefault="00814BF4" w:rsidP="00814BF4">
      <w:pPr>
        <w:pStyle w:val="aa"/>
        <w:numPr>
          <w:ilvl w:val="0"/>
          <w:numId w:val="16"/>
        </w:numPr>
        <w:jc w:val="both"/>
      </w:pPr>
      <w:r>
        <w:rPr>
          <w:rFonts w:hint="eastAsia"/>
        </w:rPr>
        <w:t>系统结构简易，且体积小，与高光谱成像系统的微型化目的</w:t>
      </w:r>
      <w:r w:rsidR="00937078">
        <w:rPr>
          <w:rFonts w:hint="eastAsia"/>
        </w:rPr>
        <w:t>相契合。</w:t>
      </w:r>
    </w:p>
    <w:p w14:paraId="4C2E0DEE" w14:textId="2D466238" w:rsidR="00820308" w:rsidRDefault="00EC3C22" w:rsidP="00C84A36">
      <w:pPr>
        <w:pStyle w:val="22"/>
      </w:pPr>
      <w:r>
        <w:rPr>
          <w:rFonts w:hint="eastAsia"/>
        </w:rPr>
        <w:t xml:space="preserve"> </w:t>
      </w:r>
      <w:r>
        <w:t xml:space="preserve"> </w:t>
      </w:r>
      <w:bookmarkStart w:id="57" w:name="_Toc160290660"/>
      <w:r>
        <w:rPr>
          <w:rFonts w:hint="eastAsia"/>
        </w:rPr>
        <w:t>现有不足与未来优化方向</w:t>
      </w:r>
      <w:bookmarkEnd w:id="57"/>
    </w:p>
    <w:p w14:paraId="1F51529F" w14:textId="314C44FD" w:rsidR="00072A0E" w:rsidRDefault="00820308" w:rsidP="00C84A36">
      <w:r>
        <w:rPr>
          <w:rFonts w:hint="eastAsia"/>
        </w:rPr>
        <w:t>本作品也存在许多不足</w:t>
      </w:r>
      <w:r w:rsidR="00072A0E">
        <w:rPr>
          <w:rFonts w:hint="eastAsia"/>
        </w:rPr>
        <w:t>之处，例如：</w:t>
      </w:r>
    </w:p>
    <w:p w14:paraId="1174BE69" w14:textId="39CB59B9" w:rsidR="00072A0E" w:rsidRDefault="00072A0E" w:rsidP="00814BF4">
      <w:pPr>
        <w:pStyle w:val="aa"/>
        <w:numPr>
          <w:ilvl w:val="0"/>
          <w:numId w:val="17"/>
        </w:numPr>
        <w:jc w:val="both"/>
      </w:pPr>
      <w:r>
        <w:rPr>
          <w:rFonts w:hint="eastAsia"/>
        </w:rPr>
        <w:t>目前重建得到的通道数不够多，光谱分辨率不高，无法适应于对光谱分辨率要求极高的领域；</w:t>
      </w:r>
    </w:p>
    <w:p w14:paraId="05AC7BAC" w14:textId="7F9AF2C1" w:rsidR="00072A0E" w:rsidRDefault="00072A0E" w:rsidP="00814BF4">
      <w:pPr>
        <w:pStyle w:val="aa"/>
        <w:numPr>
          <w:ilvl w:val="0"/>
          <w:numId w:val="17"/>
        </w:numPr>
        <w:jc w:val="both"/>
      </w:pPr>
      <w:r>
        <w:rPr>
          <w:rFonts w:hint="eastAsia"/>
        </w:rPr>
        <w:t>重建结果在部分通道处与真实值相差较大；</w:t>
      </w:r>
    </w:p>
    <w:p w14:paraId="7F6151AA" w14:textId="44156E78" w:rsidR="00072A0E" w:rsidRDefault="00072A0E" w:rsidP="00814BF4">
      <w:pPr>
        <w:pStyle w:val="aa"/>
        <w:numPr>
          <w:ilvl w:val="0"/>
          <w:numId w:val="17"/>
        </w:numPr>
        <w:jc w:val="both"/>
      </w:pPr>
      <w:r>
        <w:rPr>
          <w:rFonts w:hint="eastAsia"/>
        </w:rPr>
        <w:t>成像位置只能与</w:t>
      </w:r>
      <w:r>
        <w:t>PSF</w:t>
      </w:r>
      <w:r>
        <w:rPr>
          <w:rFonts w:hint="eastAsia"/>
        </w:rPr>
        <w:t>标定系统的光源保持相同，无法对不同距离的物体进行拍摄与重建；</w:t>
      </w:r>
    </w:p>
    <w:p w14:paraId="067C3AA8" w14:textId="64944E1D" w:rsidR="00072A0E" w:rsidRPr="00820308" w:rsidRDefault="00072A0E" w:rsidP="00C84A36">
      <w:pPr>
        <w:sectPr w:rsidR="00072A0E" w:rsidRPr="00820308" w:rsidSect="00394551">
          <w:footnotePr>
            <w:numRestart w:val="eachPage"/>
          </w:footnotePr>
          <w:endnotePr>
            <w:numFmt w:val="decimalEnclosedCircleChinese"/>
          </w:endnotePr>
          <w:pgSz w:w="11906" w:h="16838"/>
          <w:pgMar w:top="2155" w:right="1701" w:bottom="1814" w:left="1701" w:header="964" w:footer="851" w:gutter="113"/>
          <w:cols w:space="425"/>
          <w:docGrid w:linePitch="326"/>
        </w:sectPr>
      </w:pPr>
      <w:r>
        <w:rPr>
          <w:rFonts w:hint="eastAsia"/>
        </w:rPr>
        <w:t>针对这些不足之处，未来的研究可以从增加高光谱图像通道数、提升光谱分辨率</w:t>
      </w:r>
      <w:r w:rsidR="003E2B27">
        <w:rPr>
          <w:rFonts w:hint="eastAsia"/>
        </w:rPr>
        <w:t>、优化算法参数、优化成像模型等方面展开。</w:t>
      </w:r>
    </w:p>
    <w:p w14:paraId="66E2FB92" w14:textId="5EF350AE" w:rsidR="00F12197" w:rsidRDefault="00FF06DC">
      <w:pPr>
        <w:pStyle w:val="afff3"/>
      </w:pPr>
      <w:bookmarkStart w:id="58" w:name="_Toc160290661"/>
      <w:r>
        <w:rPr>
          <w:rFonts w:hint="eastAsia"/>
        </w:rPr>
        <w:lastRenderedPageBreak/>
        <w:t>插图索引</w:t>
      </w:r>
      <w:bookmarkEnd w:id="58"/>
    </w:p>
    <w:p w14:paraId="5AFE453F" w14:textId="7B2E0380" w:rsidR="0049699B" w:rsidRDefault="00FF06DC">
      <w:pPr>
        <w:pStyle w:val="afffa"/>
        <w:rPr>
          <w:rFonts w:asciiTheme="minorHAnsi" w:hAnsiTheme="minorHAnsi"/>
          <w:noProof/>
          <w:sz w:val="21"/>
          <w:szCs w:val="22"/>
        </w:rPr>
      </w:pPr>
      <w:r>
        <w:fldChar w:fldCharType="begin"/>
      </w:r>
      <w:r>
        <w:instrText xml:space="preserve"> </w:instrText>
      </w:r>
      <w:r>
        <w:rPr>
          <w:rFonts w:hint="eastAsia"/>
        </w:rPr>
        <w:instrText>TOC \h \z \c "</w:instrText>
      </w:r>
      <w:r>
        <w:rPr>
          <w:rFonts w:hint="eastAsia"/>
        </w:rPr>
        <w:instrText>图</w:instrText>
      </w:r>
      <w:r>
        <w:rPr>
          <w:rFonts w:hint="eastAsia"/>
        </w:rPr>
        <w:instrText>"</w:instrText>
      </w:r>
      <w:r>
        <w:instrText xml:space="preserve"> </w:instrText>
      </w:r>
      <w:r>
        <w:fldChar w:fldCharType="separate"/>
      </w:r>
      <w:hyperlink w:anchor="_Toc160305107" w:history="1">
        <w:r w:rsidR="0049699B" w:rsidRPr="00500A0C">
          <w:rPr>
            <w:rStyle w:val="affff7"/>
            <w:noProof/>
          </w:rPr>
          <w:t>图</w:t>
        </w:r>
        <w:r w:rsidR="0049699B" w:rsidRPr="00500A0C">
          <w:rPr>
            <w:rStyle w:val="affff7"/>
            <w:rFonts w:cstheme="minorHAnsi"/>
            <w:noProof/>
          </w:rPr>
          <w:t>1.1</w:t>
        </w:r>
        <w:r w:rsidR="0049699B" w:rsidRPr="00500A0C">
          <w:rPr>
            <w:rStyle w:val="affff7"/>
            <w:noProof/>
          </w:rPr>
          <w:t xml:space="preserve"> </w:t>
        </w:r>
        <w:r w:rsidR="0049699B" w:rsidRPr="00500A0C">
          <w:rPr>
            <w:rStyle w:val="affff7"/>
            <w:noProof/>
          </w:rPr>
          <w:t>高光谱数据立方体</w:t>
        </w:r>
        <w:r w:rsidR="0049699B">
          <w:rPr>
            <w:noProof/>
            <w:webHidden/>
          </w:rPr>
          <w:tab/>
        </w:r>
        <w:r w:rsidR="0049699B">
          <w:rPr>
            <w:noProof/>
            <w:webHidden/>
          </w:rPr>
          <w:fldChar w:fldCharType="begin"/>
        </w:r>
        <w:r w:rsidR="0049699B">
          <w:rPr>
            <w:noProof/>
            <w:webHidden/>
          </w:rPr>
          <w:instrText xml:space="preserve"> PAGEREF _Toc160305107 \h </w:instrText>
        </w:r>
        <w:r w:rsidR="0049699B">
          <w:rPr>
            <w:noProof/>
            <w:webHidden/>
          </w:rPr>
        </w:r>
        <w:r w:rsidR="0049699B">
          <w:rPr>
            <w:noProof/>
            <w:webHidden/>
          </w:rPr>
          <w:fldChar w:fldCharType="separate"/>
        </w:r>
        <w:r w:rsidR="0049699B">
          <w:rPr>
            <w:noProof/>
            <w:webHidden/>
          </w:rPr>
          <w:t>1</w:t>
        </w:r>
        <w:r w:rsidR="0049699B">
          <w:rPr>
            <w:noProof/>
            <w:webHidden/>
          </w:rPr>
          <w:fldChar w:fldCharType="end"/>
        </w:r>
      </w:hyperlink>
    </w:p>
    <w:p w14:paraId="67B36E75" w14:textId="2FCB1273" w:rsidR="0049699B" w:rsidRDefault="00EE027C">
      <w:pPr>
        <w:pStyle w:val="afffa"/>
        <w:rPr>
          <w:rFonts w:asciiTheme="minorHAnsi" w:hAnsiTheme="minorHAnsi"/>
          <w:noProof/>
          <w:sz w:val="21"/>
          <w:szCs w:val="22"/>
        </w:rPr>
      </w:pPr>
      <w:hyperlink w:anchor="_Toc160305108" w:history="1">
        <w:r w:rsidR="0049699B" w:rsidRPr="00500A0C">
          <w:rPr>
            <w:rStyle w:val="affff7"/>
            <w:noProof/>
          </w:rPr>
          <w:t>图</w:t>
        </w:r>
        <w:r w:rsidR="0049699B" w:rsidRPr="00500A0C">
          <w:rPr>
            <w:rStyle w:val="affff7"/>
            <w:noProof/>
          </w:rPr>
          <w:t xml:space="preserve">2.1 </w:t>
        </w:r>
        <w:r w:rsidR="0049699B" w:rsidRPr="00500A0C">
          <w:rPr>
            <w:rStyle w:val="affff7"/>
            <w:noProof/>
          </w:rPr>
          <w:t>旋转衍射元件示意图</w:t>
        </w:r>
        <w:r w:rsidR="0049699B">
          <w:rPr>
            <w:noProof/>
            <w:webHidden/>
          </w:rPr>
          <w:tab/>
        </w:r>
        <w:r w:rsidR="0049699B">
          <w:rPr>
            <w:noProof/>
            <w:webHidden/>
          </w:rPr>
          <w:fldChar w:fldCharType="begin"/>
        </w:r>
        <w:r w:rsidR="0049699B">
          <w:rPr>
            <w:noProof/>
            <w:webHidden/>
          </w:rPr>
          <w:instrText xml:space="preserve"> PAGEREF _Toc160305108 \h </w:instrText>
        </w:r>
        <w:r w:rsidR="0049699B">
          <w:rPr>
            <w:noProof/>
            <w:webHidden/>
          </w:rPr>
        </w:r>
        <w:r w:rsidR="0049699B">
          <w:rPr>
            <w:noProof/>
            <w:webHidden/>
          </w:rPr>
          <w:fldChar w:fldCharType="separate"/>
        </w:r>
        <w:r w:rsidR="0049699B">
          <w:rPr>
            <w:noProof/>
            <w:webHidden/>
          </w:rPr>
          <w:t>5</w:t>
        </w:r>
        <w:r w:rsidR="0049699B">
          <w:rPr>
            <w:noProof/>
            <w:webHidden/>
          </w:rPr>
          <w:fldChar w:fldCharType="end"/>
        </w:r>
      </w:hyperlink>
    </w:p>
    <w:p w14:paraId="69A15FE9" w14:textId="473A2FB4" w:rsidR="0049699B" w:rsidRDefault="00EE027C">
      <w:pPr>
        <w:pStyle w:val="afffa"/>
        <w:rPr>
          <w:rFonts w:asciiTheme="minorHAnsi" w:hAnsiTheme="minorHAnsi"/>
          <w:noProof/>
          <w:sz w:val="21"/>
          <w:szCs w:val="22"/>
        </w:rPr>
      </w:pPr>
      <w:hyperlink w:anchor="_Toc160305109" w:history="1">
        <w:r w:rsidR="0049699B" w:rsidRPr="00500A0C">
          <w:rPr>
            <w:rStyle w:val="affff7"/>
            <w:noProof/>
          </w:rPr>
          <w:t>图</w:t>
        </w:r>
        <w:r w:rsidR="0049699B" w:rsidRPr="00500A0C">
          <w:rPr>
            <w:rStyle w:val="affff7"/>
            <w:noProof/>
          </w:rPr>
          <w:t xml:space="preserve">2.2 </w:t>
        </w:r>
        <w:r w:rsidR="0049699B" w:rsidRPr="00500A0C">
          <w:rPr>
            <w:rStyle w:val="affff7"/>
            <w:noProof/>
          </w:rPr>
          <w:t>旋转衍射元件实物图</w:t>
        </w:r>
        <w:r w:rsidR="0049699B">
          <w:rPr>
            <w:noProof/>
            <w:webHidden/>
          </w:rPr>
          <w:tab/>
        </w:r>
        <w:r w:rsidR="0049699B">
          <w:rPr>
            <w:noProof/>
            <w:webHidden/>
          </w:rPr>
          <w:fldChar w:fldCharType="begin"/>
        </w:r>
        <w:r w:rsidR="0049699B">
          <w:rPr>
            <w:noProof/>
            <w:webHidden/>
          </w:rPr>
          <w:instrText xml:space="preserve"> PAGEREF _Toc160305109 \h </w:instrText>
        </w:r>
        <w:r w:rsidR="0049699B">
          <w:rPr>
            <w:noProof/>
            <w:webHidden/>
          </w:rPr>
        </w:r>
        <w:r w:rsidR="0049699B">
          <w:rPr>
            <w:noProof/>
            <w:webHidden/>
          </w:rPr>
          <w:fldChar w:fldCharType="separate"/>
        </w:r>
        <w:r w:rsidR="0049699B">
          <w:rPr>
            <w:noProof/>
            <w:webHidden/>
          </w:rPr>
          <w:t>5</w:t>
        </w:r>
        <w:r w:rsidR="0049699B">
          <w:rPr>
            <w:noProof/>
            <w:webHidden/>
          </w:rPr>
          <w:fldChar w:fldCharType="end"/>
        </w:r>
      </w:hyperlink>
    </w:p>
    <w:p w14:paraId="6EE94C93" w14:textId="5AF1CD05" w:rsidR="0049699B" w:rsidRDefault="00EE027C">
      <w:pPr>
        <w:pStyle w:val="afffa"/>
        <w:rPr>
          <w:rFonts w:asciiTheme="minorHAnsi" w:hAnsiTheme="minorHAnsi"/>
          <w:noProof/>
          <w:sz w:val="21"/>
          <w:szCs w:val="22"/>
        </w:rPr>
      </w:pPr>
      <w:hyperlink w:anchor="_Toc160305110" w:history="1">
        <w:r w:rsidR="0049699B" w:rsidRPr="00500A0C">
          <w:rPr>
            <w:rStyle w:val="affff7"/>
            <w:noProof/>
          </w:rPr>
          <w:t>图</w:t>
        </w:r>
        <w:r w:rsidR="0049699B" w:rsidRPr="00500A0C">
          <w:rPr>
            <w:rStyle w:val="affff7"/>
            <w:noProof/>
          </w:rPr>
          <w:t xml:space="preserve">2.3 </w:t>
        </w:r>
        <w:r w:rsidR="0049699B" w:rsidRPr="00500A0C">
          <w:rPr>
            <w:rStyle w:val="affff7"/>
            <w:noProof/>
          </w:rPr>
          <w:t>图像模糊示例</w:t>
        </w:r>
        <w:r w:rsidR="0049699B">
          <w:rPr>
            <w:noProof/>
            <w:webHidden/>
          </w:rPr>
          <w:tab/>
        </w:r>
        <w:r w:rsidR="0049699B">
          <w:rPr>
            <w:noProof/>
            <w:webHidden/>
          </w:rPr>
          <w:fldChar w:fldCharType="begin"/>
        </w:r>
        <w:r w:rsidR="0049699B">
          <w:rPr>
            <w:noProof/>
            <w:webHidden/>
          </w:rPr>
          <w:instrText xml:space="preserve"> PAGEREF _Toc160305110 \h </w:instrText>
        </w:r>
        <w:r w:rsidR="0049699B">
          <w:rPr>
            <w:noProof/>
            <w:webHidden/>
          </w:rPr>
        </w:r>
        <w:r w:rsidR="0049699B">
          <w:rPr>
            <w:noProof/>
            <w:webHidden/>
          </w:rPr>
          <w:fldChar w:fldCharType="separate"/>
        </w:r>
        <w:r w:rsidR="0049699B">
          <w:rPr>
            <w:noProof/>
            <w:webHidden/>
          </w:rPr>
          <w:t>6</w:t>
        </w:r>
        <w:r w:rsidR="0049699B">
          <w:rPr>
            <w:noProof/>
            <w:webHidden/>
          </w:rPr>
          <w:fldChar w:fldCharType="end"/>
        </w:r>
      </w:hyperlink>
    </w:p>
    <w:p w14:paraId="072BA8EE" w14:textId="5EF3C91B" w:rsidR="0049699B" w:rsidRDefault="00EE027C">
      <w:pPr>
        <w:pStyle w:val="afffa"/>
        <w:rPr>
          <w:rFonts w:asciiTheme="minorHAnsi" w:hAnsiTheme="minorHAnsi"/>
          <w:noProof/>
          <w:sz w:val="21"/>
          <w:szCs w:val="22"/>
        </w:rPr>
      </w:pPr>
      <w:hyperlink w:anchor="_Toc160305111" w:history="1">
        <w:r w:rsidR="0049699B" w:rsidRPr="00500A0C">
          <w:rPr>
            <w:rStyle w:val="affff7"/>
            <w:noProof/>
          </w:rPr>
          <w:t>图</w:t>
        </w:r>
        <w:r w:rsidR="0049699B" w:rsidRPr="00500A0C">
          <w:rPr>
            <w:rStyle w:val="affff7"/>
            <w:noProof/>
          </w:rPr>
          <w:t>2.4 RGB</w:t>
        </w:r>
        <w:r w:rsidR="0049699B" w:rsidRPr="00500A0C">
          <w:rPr>
            <w:rStyle w:val="affff7"/>
            <w:noProof/>
          </w:rPr>
          <w:t>彩色相机的响应曲线</w:t>
        </w:r>
        <w:r w:rsidR="0049699B">
          <w:rPr>
            <w:noProof/>
            <w:webHidden/>
          </w:rPr>
          <w:tab/>
        </w:r>
        <w:r w:rsidR="0049699B">
          <w:rPr>
            <w:noProof/>
            <w:webHidden/>
          </w:rPr>
          <w:fldChar w:fldCharType="begin"/>
        </w:r>
        <w:r w:rsidR="0049699B">
          <w:rPr>
            <w:noProof/>
            <w:webHidden/>
          </w:rPr>
          <w:instrText xml:space="preserve"> PAGEREF _Toc160305111 \h </w:instrText>
        </w:r>
        <w:r w:rsidR="0049699B">
          <w:rPr>
            <w:noProof/>
            <w:webHidden/>
          </w:rPr>
        </w:r>
        <w:r w:rsidR="0049699B">
          <w:rPr>
            <w:noProof/>
            <w:webHidden/>
          </w:rPr>
          <w:fldChar w:fldCharType="separate"/>
        </w:r>
        <w:r w:rsidR="0049699B">
          <w:rPr>
            <w:noProof/>
            <w:webHidden/>
          </w:rPr>
          <w:t>6</w:t>
        </w:r>
        <w:r w:rsidR="0049699B">
          <w:rPr>
            <w:noProof/>
            <w:webHidden/>
          </w:rPr>
          <w:fldChar w:fldCharType="end"/>
        </w:r>
      </w:hyperlink>
    </w:p>
    <w:p w14:paraId="30FC59F3" w14:textId="0286875F" w:rsidR="0049699B" w:rsidRDefault="00EE027C">
      <w:pPr>
        <w:pStyle w:val="afffa"/>
        <w:rPr>
          <w:rFonts w:asciiTheme="minorHAnsi" w:hAnsiTheme="minorHAnsi"/>
          <w:noProof/>
          <w:sz w:val="21"/>
          <w:szCs w:val="22"/>
        </w:rPr>
      </w:pPr>
      <w:hyperlink w:anchor="_Toc160305112" w:history="1">
        <w:r w:rsidR="0049699B" w:rsidRPr="00500A0C">
          <w:rPr>
            <w:rStyle w:val="affff7"/>
            <w:noProof/>
          </w:rPr>
          <w:t>图</w:t>
        </w:r>
        <w:r w:rsidR="0049699B" w:rsidRPr="00500A0C">
          <w:rPr>
            <w:rStyle w:val="affff7"/>
            <w:noProof/>
          </w:rPr>
          <w:t xml:space="preserve">2.5 </w:t>
        </w:r>
        <w:r w:rsidR="0049699B" w:rsidRPr="00500A0C">
          <w:rPr>
            <w:rStyle w:val="affff7"/>
            <w:noProof/>
          </w:rPr>
          <w:t>成像模型示意图</w:t>
        </w:r>
        <w:r w:rsidR="0049699B">
          <w:rPr>
            <w:noProof/>
            <w:webHidden/>
          </w:rPr>
          <w:tab/>
        </w:r>
        <w:r w:rsidR="0049699B">
          <w:rPr>
            <w:noProof/>
            <w:webHidden/>
          </w:rPr>
          <w:fldChar w:fldCharType="begin"/>
        </w:r>
        <w:r w:rsidR="0049699B">
          <w:rPr>
            <w:noProof/>
            <w:webHidden/>
          </w:rPr>
          <w:instrText xml:space="preserve"> PAGEREF _Toc160305112 \h </w:instrText>
        </w:r>
        <w:r w:rsidR="0049699B">
          <w:rPr>
            <w:noProof/>
            <w:webHidden/>
          </w:rPr>
        </w:r>
        <w:r w:rsidR="0049699B">
          <w:rPr>
            <w:noProof/>
            <w:webHidden/>
          </w:rPr>
          <w:fldChar w:fldCharType="separate"/>
        </w:r>
        <w:r w:rsidR="0049699B">
          <w:rPr>
            <w:noProof/>
            <w:webHidden/>
          </w:rPr>
          <w:t>7</w:t>
        </w:r>
        <w:r w:rsidR="0049699B">
          <w:rPr>
            <w:noProof/>
            <w:webHidden/>
          </w:rPr>
          <w:fldChar w:fldCharType="end"/>
        </w:r>
      </w:hyperlink>
    </w:p>
    <w:p w14:paraId="5C138E8D" w14:textId="2461EEB6" w:rsidR="0049699B" w:rsidRDefault="00EE027C">
      <w:pPr>
        <w:pStyle w:val="afffa"/>
        <w:rPr>
          <w:rFonts w:asciiTheme="minorHAnsi" w:hAnsiTheme="minorHAnsi"/>
          <w:noProof/>
          <w:sz w:val="21"/>
          <w:szCs w:val="22"/>
        </w:rPr>
      </w:pPr>
      <w:hyperlink w:anchor="_Toc160305113" w:history="1">
        <w:r w:rsidR="0049699B" w:rsidRPr="00500A0C">
          <w:rPr>
            <w:rStyle w:val="affff7"/>
            <w:noProof/>
          </w:rPr>
          <w:t>图</w:t>
        </w:r>
        <w:r w:rsidR="0049699B" w:rsidRPr="00500A0C">
          <w:rPr>
            <w:rStyle w:val="affff7"/>
            <w:noProof/>
          </w:rPr>
          <w:t xml:space="preserve">2.6 </w:t>
        </w:r>
        <w:r w:rsidR="0049699B" w:rsidRPr="00500A0C">
          <w:rPr>
            <w:rStyle w:val="affff7"/>
            <w:noProof/>
          </w:rPr>
          <w:t>神经网络去噪过程示意图</w:t>
        </w:r>
        <w:r w:rsidR="0049699B">
          <w:rPr>
            <w:noProof/>
            <w:webHidden/>
          </w:rPr>
          <w:tab/>
        </w:r>
        <w:r w:rsidR="0049699B">
          <w:rPr>
            <w:noProof/>
            <w:webHidden/>
          </w:rPr>
          <w:fldChar w:fldCharType="begin"/>
        </w:r>
        <w:r w:rsidR="0049699B">
          <w:rPr>
            <w:noProof/>
            <w:webHidden/>
          </w:rPr>
          <w:instrText xml:space="preserve"> PAGEREF _Toc160305113 \h </w:instrText>
        </w:r>
        <w:r w:rsidR="0049699B">
          <w:rPr>
            <w:noProof/>
            <w:webHidden/>
          </w:rPr>
        </w:r>
        <w:r w:rsidR="0049699B">
          <w:rPr>
            <w:noProof/>
            <w:webHidden/>
          </w:rPr>
          <w:fldChar w:fldCharType="separate"/>
        </w:r>
        <w:r w:rsidR="0049699B">
          <w:rPr>
            <w:noProof/>
            <w:webHidden/>
          </w:rPr>
          <w:t>9</w:t>
        </w:r>
        <w:r w:rsidR="0049699B">
          <w:rPr>
            <w:noProof/>
            <w:webHidden/>
          </w:rPr>
          <w:fldChar w:fldCharType="end"/>
        </w:r>
      </w:hyperlink>
    </w:p>
    <w:p w14:paraId="755097CD" w14:textId="2CCF35CC" w:rsidR="0049699B" w:rsidRDefault="00EE027C">
      <w:pPr>
        <w:pStyle w:val="afffa"/>
        <w:rPr>
          <w:rFonts w:asciiTheme="minorHAnsi" w:hAnsiTheme="minorHAnsi"/>
          <w:noProof/>
          <w:sz w:val="21"/>
          <w:szCs w:val="22"/>
        </w:rPr>
      </w:pPr>
      <w:hyperlink w:anchor="_Toc160305114" w:history="1">
        <w:r w:rsidR="0049699B" w:rsidRPr="00500A0C">
          <w:rPr>
            <w:rStyle w:val="affff7"/>
            <w:noProof/>
          </w:rPr>
          <w:t>图</w:t>
        </w:r>
        <w:r w:rsidR="0049699B" w:rsidRPr="00500A0C">
          <w:rPr>
            <w:rStyle w:val="affff7"/>
            <w:noProof/>
          </w:rPr>
          <w:t xml:space="preserve">2.7 </w:t>
        </w:r>
        <w:r w:rsidR="0049699B" w:rsidRPr="00500A0C">
          <w:rPr>
            <w:rStyle w:val="affff7"/>
            <w:noProof/>
          </w:rPr>
          <w:t>算法过程示意图</w:t>
        </w:r>
        <w:r w:rsidR="0049699B">
          <w:rPr>
            <w:noProof/>
            <w:webHidden/>
          </w:rPr>
          <w:tab/>
        </w:r>
        <w:r w:rsidR="0049699B">
          <w:rPr>
            <w:noProof/>
            <w:webHidden/>
          </w:rPr>
          <w:fldChar w:fldCharType="begin"/>
        </w:r>
        <w:r w:rsidR="0049699B">
          <w:rPr>
            <w:noProof/>
            <w:webHidden/>
          </w:rPr>
          <w:instrText xml:space="preserve"> PAGEREF _Toc160305114 \h </w:instrText>
        </w:r>
        <w:r w:rsidR="0049699B">
          <w:rPr>
            <w:noProof/>
            <w:webHidden/>
          </w:rPr>
        </w:r>
        <w:r w:rsidR="0049699B">
          <w:rPr>
            <w:noProof/>
            <w:webHidden/>
          </w:rPr>
          <w:fldChar w:fldCharType="separate"/>
        </w:r>
        <w:r w:rsidR="0049699B">
          <w:rPr>
            <w:noProof/>
            <w:webHidden/>
          </w:rPr>
          <w:t>9</w:t>
        </w:r>
        <w:r w:rsidR="0049699B">
          <w:rPr>
            <w:noProof/>
            <w:webHidden/>
          </w:rPr>
          <w:fldChar w:fldCharType="end"/>
        </w:r>
      </w:hyperlink>
    </w:p>
    <w:p w14:paraId="2FDC98D9" w14:textId="048ECBC7" w:rsidR="0049699B" w:rsidRDefault="00EE027C">
      <w:pPr>
        <w:pStyle w:val="afffa"/>
        <w:rPr>
          <w:rFonts w:asciiTheme="minorHAnsi" w:hAnsiTheme="minorHAnsi"/>
          <w:noProof/>
          <w:sz w:val="21"/>
          <w:szCs w:val="22"/>
        </w:rPr>
      </w:pPr>
      <w:hyperlink w:anchor="_Toc160305115" w:history="1">
        <w:r w:rsidR="0049699B" w:rsidRPr="00500A0C">
          <w:rPr>
            <w:rStyle w:val="affff7"/>
            <w:noProof/>
          </w:rPr>
          <w:t>图</w:t>
        </w:r>
        <w:r w:rsidR="0049699B" w:rsidRPr="00500A0C">
          <w:rPr>
            <w:rStyle w:val="affff7"/>
            <w:noProof/>
          </w:rPr>
          <w:t xml:space="preserve">3.1 </w:t>
        </w:r>
        <w:r w:rsidR="0049699B" w:rsidRPr="00500A0C">
          <w:rPr>
            <w:rStyle w:val="affff7"/>
            <w:noProof/>
          </w:rPr>
          <w:t>标定</w:t>
        </w:r>
        <w:r w:rsidR="0049699B" w:rsidRPr="00500A0C">
          <w:rPr>
            <w:rStyle w:val="affff7"/>
            <w:noProof/>
          </w:rPr>
          <w:t>PSF</w:t>
        </w:r>
        <w:r w:rsidR="0049699B" w:rsidRPr="00500A0C">
          <w:rPr>
            <w:rStyle w:val="affff7"/>
            <w:noProof/>
          </w:rPr>
          <w:t>系统装置示意图</w:t>
        </w:r>
        <w:r w:rsidR="0049699B">
          <w:rPr>
            <w:noProof/>
            <w:webHidden/>
          </w:rPr>
          <w:tab/>
        </w:r>
        <w:r w:rsidR="0049699B">
          <w:rPr>
            <w:noProof/>
            <w:webHidden/>
          </w:rPr>
          <w:fldChar w:fldCharType="begin"/>
        </w:r>
        <w:r w:rsidR="0049699B">
          <w:rPr>
            <w:noProof/>
            <w:webHidden/>
          </w:rPr>
          <w:instrText xml:space="preserve"> PAGEREF _Toc160305115 \h </w:instrText>
        </w:r>
        <w:r w:rsidR="0049699B">
          <w:rPr>
            <w:noProof/>
            <w:webHidden/>
          </w:rPr>
        </w:r>
        <w:r w:rsidR="0049699B">
          <w:rPr>
            <w:noProof/>
            <w:webHidden/>
          </w:rPr>
          <w:fldChar w:fldCharType="separate"/>
        </w:r>
        <w:r w:rsidR="0049699B">
          <w:rPr>
            <w:noProof/>
            <w:webHidden/>
          </w:rPr>
          <w:t>10</w:t>
        </w:r>
        <w:r w:rsidR="0049699B">
          <w:rPr>
            <w:noProof/>
            <w:webHidden/>
          </w:rPr>
          <w:fldChar w:fldCharType="end"/>
        </w:r>
      </w:hyperlink>
    </w:p>
    <w:p w14:paraId="3CE07C99" w14:textId="73787DA6" w:rsidR="0049699B" w:rsidRDefault="00EE027C">
      <w:pPr>
        <w:pStyle w:val="afffa"/>
        <w:rPr>
          <w:rFonts w:asciiTheme="minorHAnsi" w:hAnsiTheme="minorHAnsi"/>
          <w:noProof/>
          <w:sz w:val="21"/>
          <w:szCs w:val="22"/>
        </w:rPr>
      </w:pPr>
      <w:hyperlink w:anchor="_Toc160305116" w:history="1">
        <w:r w:rsidR="0049699B" w:rsidRPr="00500A0C">
          <w:rPr>
            <w:rStyle w:val="affff7"/>
            <w:noProof/>
          </w:rPr>
          <w:t>图</w:t>
        </w:r>
        <w:r w:rsidR="0049699B" w:rsidRPr="00500A0C">
          <w:rPr>
            <w:rStyle w:val="affff7"/>
            <w:noProof/>
          </w:rPr>
          <w:t xml:space="preserve">3.2 </w:t>
        </w:r>
        <w:r w:rsidR="0049699B" w:rsidRPr="00500A0C">
          <w:rPr>
            <w:rStyle w:val="affff7"/>
            <w:noProof/>
          </w:rPr>
          <w:t>系统</w:t>
        </w:r>
        <w:r w:rsidR="0049699B" w:rsidRPr="00500A0C">
          <w:rPr>
            <w:rStyle w:val="affff7"/>
            <w:noProof/>
          </w:rPr>
          <w:t>6</w:t>
        </w:r>
        <w:r w:rsidR="0049699B" w:rsidRPr="00500A0C">
          <w:rPr>
            <w:rStyle w:val="affff7"/>
            <w:noProof/>
          </w:rPr>
          <w:t>个通道下的点扩散函数</w:t>
        </w:r>
        <w:r w:rsidR="0049699B">
          <w:rPr>
            <w:noProof/>
            <w:webHidden/>
          </w:rPr>
          <w:tab/>
        </w:r>
        <w:r w:rsidR="0049699B">
          <w:rPr>
            <w:noProof/>
            <w:webHidden/>
          </w:rPr>
          <w:fldChar w:fldCharType="begin"/>
        </w:r>
        <w:r w:rsidR="0049699B">
          <w:rPr>
            <w:noProof/>
            <w:webHidden/>
          </w:rPr>
          <w:instrText xml:space="preserve"> PAGEREF _Toc160305116 \h </w:instrText>
        </w:r>
        <w:r w:rsidR="0049699B">
          <w:rPr>
            <w:noProof/>
            <w:webHidden/>
          </w:rPr>
        </w:r>
        <w:r w:rsidR="0049699B">
          <w:rPr>
            <w:noProof/>
            <w:webHidden/>
          </w:rPr>
          <w:fldChar w:fldCharType="separate"/>
        </w:r>
        <w:r w:rsidR="0049699B">
          <w:rPr>
            <w:noProof/>
            <w:webHidden/>
          </w:rPr>
          <w:t>10</w:t>
        </w:r>
        <w:r w:rsidR="0049699B">
          <w:rPr>
            <w:noProof/>
            <w:webHidden/>
          </w:rPr>
          <w:fldChar w:fldCharType="end"/>
        </w:r>
      </w:hyperlink>
    </w:p>
    <w:p w14:paraId="0B18C32A" w14:textId="0878B782" w:rsidR="0049699B" w:rsidRDefault="00EE027C">
      <w:pPr>
        <w:pStyle w:val="afffa"/>
        <w:rPr>
          <w:rFonts w:asciiTheme="minorHAnsi" w:hAnsiTheme="minorHAnsi"/>
          <w:noProof/>
          <w:sz w:val="21"/>
          <w:szCs w:val="22"/>
        </w:rPr>
      </w:pPr>
      <w:hyperlink w:anchor="_Toc160305117" w:history="1">
        <w:r w:rsidR="0049699B" w:rsidRPr="00500A0C">
          <w:rPr>
            <w:rStyle w:val="affff7"/>
            <w:noProof/>
          </w:rPr>
          <w:t>图</w:t>
        </w:r>
        <w:r w:rsidR="0049699B" w:rsidRPr="00500A0C">
          <w:rPr>
            <w:rStyle w:val="affff7"/>
            <w:noProof/>
          </w:rPr>
          <w:t xml:space="preserve">3.3 </w:t>
        </w:r>
        <w:r w:rsidR="0049699B" w:rsidRPr="00500A0C">
          <w:rPr>
            <w:rStyle w:val="affff7"/>
            <w:noProof/>
          </w:rPr>
          <w:t>仿真实验结果。</w:t>
        </w:r>
        <w:r w:rsidR="0049699B" w:rsidRPr="00500A0C">
          <w:rPr>
            <w:rStyle w:val="affff7"/>
            <w:noProof/>
          </w:rPr>
          <w:t>(a)</w:t>
        </w:r>
        <w:r w:rsidR="0049699B" w:rsidRPr="00500A0C">
          <w:rPr>
            <w:rStyle w:val="affff7"/>
            <w:noProof/>
          </w:rPr>
          <w:t>生成的旋转衍射模糊图像；</w:t>
        </w:r>
        <w:r w:rsidR="0049699B" w:rsidRPr="00500A0C">
          <w:rPr>
            <w:rStyle w:val="affff7"/>
            <w:noProof/>
          </w:rPr>
          <w:t>(b)</w:t>
        </w:r>
        <w:r w:rsidR="0049699B" w:rsidRPr="00500A0C">
          <w:rPr>
            <w:rStyle w:val="affff7"/>
            <w:noProof/>
          </w:rPr>
          <w:t>算法重建得到的图像；</w:t>
        </w:r>
        <w:r w:rsidR="0049699B" w:rsidRPr="00500A0C">
          <w:rPr>
            <w:rStyle w:val="affff7"/>
            <w:noProof/>
          </w:rPr>
          <w:t>(c)</w:t>
        </w:r>
        <w:r w:rsidR="0049699B" w:rsidRPr="00500A0C">
          <w:rPr>
            <w:rStyle w:val="affff7"/>
            <w:noProof/>
          </w:rPr>
          <w:t>重建得到的各通道下的图像</w:t>
        </w:r>
        <w:r w:rsidR="0049699B">
          <w:rPr>
            <w:noProof/>
            <w:webHidden/>
          </w:rPr>
          <w:tab/>
        </w:r>
        <w:r w:rsidR="0049699B">
          <w:rPr>
            <w:noProof/>
            <w:webHidden/>
          </w:rPr>
          <w:fldChar w:fldCharType="begin"/>
        </w:r>
        <w:r w:rsidR="0049699B">
          <w:rPr>
            <w:noProof/>
            <w:webHidden/>
          </w:rPr>
          <w:instrText xml:space="preserve"> PAGEREF _Toc160305117 \h </w:instrText>
        </w:r>
        <w:r w:rsidR="0049699B">
          <w:rPr>
            <w:noProof/>
            <w:webHidden/>
          </w:rPr>
        </w:r>
        <w:r w:rsidR="0049699B">
          <w:rPr>
            <w:noProof/>
            <w:webHidden/>
          </w:rPr>
          <w:fldChar w:fldCharType="separate"/>
        </w:r>
        <w:r w:rsidR="0049699B">
          <w:rPr>
            <w:noProof/>
            <w:webHidden/>
          </w:rPr>
          <w:t>11</w:t>
        </w:r>
        <w:r w:rsidR="0049699B">
          <w:rPr>
            <w:noProof/>
            <w:webHidden/>
          </w:rPr>
          <w:fldChar w:fldCharType="end"/>
        </w:r>
      </w:hyperlink>
    </w:p>
    <w:p w14:paraId="5003E3F8" w14:textId="23271138" w:rsidR="0049699B" w:rsidRDefault="00EE027C">
      <w:pPr>
        <w:pStyle w:val="afffa"/>
        <w:rPr>
          <w:rFonts w:asciiTheme="minorHAnsi" w:hAnsiTheme="minorHAnsi"/>
          <w:noProof/>
          <w:sz w:val="21"/>
          <w:szCs w:val="22"/>
        </w:rPr>
      </w:pPr>
      <w:hyperlink w:anchor="_Toc160305118" w:history="1">
        <w:r w:rsidR="0049699B" w:rsidRPr="00500A0C">
          <w:rPr>
            <w:rStyle w:val="affff7"/>
            <w:noProof/>
          </w:rPr>
          <w:t>图</w:t>
        </w:r>
        <w:r w:rsidR="0049699B" w:rsidRPr="00500A0C">
          <w:rPr>
            <w:rStyle w:val="affff7"/>
            <w:noProof/>
          </w:rPr>
          <w:t xml:space="preserve">3.4 </w:t>
        </w:r>
        <w:r w:rsidR="0049699B" w:rsidRPr="00500A0C">
          <w:rPr>
            <w:rStyle w:val="affff7"/>
            <w:noProof/>
          </w:rPr>
          <w:t>拍摄实际图像时的装置示意图</w:t>
        </w:r>
        <w:r w:rsidR="0049699B">
          <w:rPr>
            <w:noProof/>
            <w:webHidden/>
          </w:rPr>
          <w:tab/>
        </w:r>
        <w:r w:rsidR="0049699B">
          <w:rPr>
            <w:noProof/>
            <w:webHidden/>
          </w:rPr>
          <w:fldChar w:fldCharType="begin"/>
        </w:r>
        <w:r w:rsidR="0049699B">
          <w:rPr>
            <w:noProof/>
            <w:webHidden/>
          </w:rPr>
          <w:instrText xml:space="preserve"> PAGEREF _Toc160305118 \h </w:instrText>
        </w:r>
        <w:r w:rsidR="0049699B">
          <w:rPr>
            <w:noProof/>
            <w:webHidden/>
          </w:rPr>
        </w:r>
        <w:r w:rsidR="0049699B">
          <w:rPr>
            <w:noProof/>
            <w:webHidden/>
          </w:rPr>
          <w:fldChar w:fldCharType="separate"/>
        </w:r>
        <w:r w:rsidR="0049699B">
          <w:rPr>
            <w:noProof/>
            <w:webHidden/>
          </w:rPr>
          <w:t>12</w:t>
        </w:r>
        <w:r w:rsidR="0049699B">
          <w:rPr>
            <w:noProof/>
            <w:webHidden/>
          </w:rPr>
          <w:fldChar w:fldCharType="end"/>
        </w:r>
      </w:hyperlink>
    </w:p>
    <w:p w14:paraId="404D8666" w14:textId="40BFA326" w:rsidR="0049699B" w:rsidRDefault="00EE027C">
      <w:pPr>
        <w:pStyle w:val="afffa"/>
        <w:rPr>
          <w:rFonts w:asciiTheme="minorHAnsi" w:hAnsiTheme="minorHAnsi"/>
          <w:noProof/>
          <w:sz w:val="21"/>
          <w:szCs w:val="22"/>
        </w:rPr>
      </w:pPr>
      <w:hyperlink w:anchor="_Toc160305119" w:history="1">
        <w:r w:rsidR="0049699B" w:rsidRPr="00500A0C">
          <w:rPr>
            <w:rStyle w:val="affff7"/>
            <w:noProof/>
          </w:rPr>
          <w:t>图</w:t>
        </w:r>
        <w:r w:rsidR="0049699B" w:rsidRPr="00500A0C">
          <w:rPr>
            <w:rStyle w:val="affff7"/>
            <w:noProof/>
          </w:rPr>
          <w:t xml:space="preserve">3.5 </w:t>
        </w:r>
        <w:r w:rsidR="0049699B" w:rsidRPr="00500A0C">
          <w:rPr>
            <w:rStyle w:val="affff7"/>
            <w:noProof/>
          </w:rPr>
          <w:t>实拍实验结果。</w:t>
        </w:r>
        <w:r w:rsidR="0049699B" w:rsidRPr="00500A0C">
          <w:rPr>
            <w:rStyle w:val="affff7"/>
            <w:noProof/>
          </w:rPr>
          <w:t>(a)</w:t>
        </w:r>
        <w:r w:rsidR="0049699B" w:rsidRPr="00500A0C">
          <w:rPr>
            <w:rStyle w:val="affff7"/>
            <w:noProof/>
          </w:rPr>
          <w:t>拍摄到的模糊图像；</w:t>
        </w:r>
        <w:r w:rsidR="0049699B" w:rsidRPr="00500A0C">
          <w:rPr>
            <w:rStyle w:val="affff7"/>
            <w:noProof/>
          </w:rPr>
          <w:t>(b)</w:t>
        </w:r>
        <w:r w:rsidR="0049699B" w:rsidRPr="00500A0C">
          <w:rPr>
            <w:rStyle w:val="affff7"/>
            <w:noProof/>
          </w:rPr>
          <w:t>算法重建得到的图像；</w:t>
        </w:r>
        <w:r w:rsidR="0049699B" w:rsidRPr="00500A0C">
          <w:rPr>
            <w:rStyle w:val="affff7"/>
            <w:noProof/>
          </w:rPr>
          <w:t>(c)</w:t>
        </w:r>
        <w:r w:rsidR="0049699B" w:rsidRPr="00500A0C">
          <w:rPr>
            <w:rStyle w:val="affff7"/>
            <w:noProof/>
          </w:rPr>
          <w:t>重建得到的各通道下的图像</w:t>
        </w:r>
        <w:r w:rsidR="0049699B">
          <w:rPr>
            <w:noProof/>
            <w:webHidden/>
          </w:rPr>
          <w:tab/>
        </w:r>
        <w:r w:rsidR="0049699B">
          <w:rPr>
            <w:noProof/>
            <w:webHidden/>
          </w:rPr>
          <w:fldChar w:fldCharType="begin"/>
        </w:r>
        <w:r w:rsidR="0049699B">
          <w:rPr>
            <w:noProof/>
            <w:webHidden/>
          </w:rPr>
          <w:instrText xml:space="preserve"> PAGEREF _Toc160305119 \h </w:instrText>
        </w:r>
        <w:r w:rsidR="0049699B">
          <w:rPr>
            <w:noProof/>
            <w:webHidden/>
          </w:rPr>
        </w:r>
        <w:r w:rsidR="0049699B">
          <w:rPr>
            <w:noProof/>
            <w:webHidden/>
          </w:rPr>
          <w:fldChar w:fldCharType="separate"/>
        </w:r>
        <w:r w:rsidR="0049699B">
          <w:rPr>
            <w:noProof/>
            <w:webHidden/>
          </w:rPr>
          <w:t>13</w:t>
        </w:r>
        <w:r w:rsidR="0049699B">
          <w:rPr>
            <w:noProof/>
            <w:webHidden/>
          </w:rPr>
          <w:fldChar w:fldCharType="end"/>
        </w:r>
      </w:hyperlink>
    </w:p>
    <w:p w14:paraId="7929C0B5" w14:textId="18ADE42F" w:rsidR="0049699B" w:rsidRDefault="00EE027C">
      <w:pPr>
        <w:pStyle w:val="afffa"/>
        <w:rPr>
          <w:rFonts w:asciiTheme="minorHAnsi" w:hAnsiTheme="minorHAnsi"/>
          <w:noProof/>
          <w:sz w:val="21"/>
          <w:szCs w:val="22"/>
        </w:rPr>
      </w:pPr>
      <w:hyperlink w:anchor="_Toc160305120" w:history="1">
        <w:r w:rsidR="0049699B" w:rsidRPr="00500A0C">
          <w:rPr>
            <w:rStyle w:val="affff7"/>
            <w:noProof/>
          </w:rPr>
          <w:t>图</w:t>
        </w:r>
        <w:r w:rsidR="0049699B" w:rsidRPr="00500A0C">
          <w:rPr>
            <w:rStyle w:val="affff7"/>
            <w:noProof/>
          </w:rPr>
          <w:t xml:space="preserve">3.6 </w:t>
        </w:r>
        <w:r w:rsidR="0049699B" w:rsidRPr="00500A0C">
          <w:rPr>
            <w:rStyle w:val="affff7"/>
            <w:noProof/>
          </w:rPr>
          <w:t>重建结果局部放大观察图。</w:t>
        </w:r>
        <w:r w:rsidR="0049699B" w:rsidRPr="00500A0C">
          <w:rPr>
            <w:rStyle w:val="affff7"/>
            <w:noProof/>
          </w:rPr>
          <w:t>(a)</w:t>
        </w:r>
        <w:r w:rsidR="0049699B" w:rsidRPr="00500A0C">
          <w:rPr>
            <w:rStyle w:val="affff7"/>
            <w:noProof/>
          </w:rPr>
          <w:t>采集到的模糊图像局部放大；</w:t>
        </w:r>
        <w:r w:rsidR="0049699B" w:rsidRPr="00500A0C">
          <w:rPr>
            <w:rStyle w:val="affff7"/>
            <w:noProof/>
          </w:rPr>
          <w:t>(b)</w:t>
        </w:r>
        <w:r w:rsidR="0049699B" w:rsidRPr="00500A0C">
          <w:rPr>
            <w:rStyle w:val="affff7"/>
            <w:noProof/>
          </w:rPr>
          <w:t>重建后的图像局部放大</w:t>
        </w:r>
        <w:r w:rsidR="0049699B">
          <w:rPr>
            <w:noProof/>
            <w:webHidden/>
          </w:rPr>
          <w:tab/>
        </w:r>
        <w:r w:rsidR="0049699B">
          <w:rPr>
            <w:noProof/>
            <w:webHidden/>
          </w:rPr>
          <w:fldChar w:fldCharType="begin"/>
        </w:r>
        <w:r w:rsidR="0049699B">
          <w:rPr>
            <w:noProof/>
            <w:webHidden/>
          </w:rPr>
          <w:instrText xml:space="preserve"> PAGEREF _Toc160305120 \h </w:instrText>
        </w:r>
        <w:r w:rsidR="0049699B">
          <w:rPr>
            <w:noProof/>
            <w:webHidden/>
          </w:rPr>
        </w:r>
        <w:r w:rsidR="0049699B">
          <w:rPr>
            <w:noProof/>
            <w:webHidden/>
          </w:rPr>
          <w:fldChar w:fldCharType="separate"/>
        </w:r>
        <w:r w:rsidR="0049699B">
          <w:rPr>
            <w:noProof/>
            <w:webHidden/>
          </w:rPr>
          <w:t>13</w:t>
        </w:r>
        <w:r w:rsidR="0049699B">
          <w:rPr>
            <w:noProof/>
            <w:webHidden/>
          </w:rPr>
          <w:fldChar w:fldCharType="end"/>
        </w:r>
      </w:hyperlink>
    </w:p>
    <w:p w14:paraId="51D2CECC" w14:textId="5157BC42" w:rsidR="0049699B" w:rsidRDefault="00EE027C">
      <w:pPr>
        <w:pStyle w:val="afffa"/>
        <w:rPr>
          <w:rFonts w:asciiTheme="minorHAnsi" w:hAnsiTheme="minorHAnsi"/>
          <w:noProof/>
          <w:sz w:val="21"/>
          <w:szCs w:val="22"/>
        </w:rPr>
      </w:pPr>
      <w:hyperlink w:anchor="_Toc160305121" w:history="1">
        <w:r w:rsidR="0049699B" w:rsidRPr="00500A0C">
          <w:rPr>
            <w:rStyle w:val="affff7"/>
            <w:noProof/>
          </w:rPr>
          <w:t>图</w:t>
        </w:r>
        <w:r w:rsidR="0049699B" w:rsidRPr="00500A0C">
          <w:rPr>
            <w:rStyle w:val="affff7"/>
            <w:noProof/>
          </w:rPr>
          <w:t xml:space="preserve">3.7 </w:t>
        </w:r>
        <w:r w:rsidR="0049699B" w:rsidRPr="00500A0C">
          <w:rPr>
            <w:rStyle w:val="affff7"/>
            <w:noProof/>
          </w:rPr>
          <w:t>单通道重建得到的各通道图像</w:t>
        </w:r>
        <w:r w:rsidR="0049699B">
          <w:rPr>
            <w:noProof/>
            <w:webHidden/>
          </w:rPr>
          <w:tab/>
        </w:r>
        <w:r w:rsidR="0049699B">
          <w:rPr>
            <w:noProof/>
            <w:webHidden/>
          </w:rPr>
          <w:fldChar w:fldCharType="begin"/>
        </w:r>
        <w:r w:rsidR="0049699B">
          <w:rPr>
            <w:noProof/>
            <w:webHidden/>
          </w:rPr>
          <w:instrText xml:space="preserve"> PAGEREF _Toc160305121 \h </w:instrText>
        </w:r>
        <w:r w:rsidR="0049699B">
          <w:rPr>
            <w:noProof/>
            <w:webHidden/>
          </w:rPr>
        </w:r>
        <w:r w:rsidR="0049699B">
          <w:rPr>
            <w:noProof/>
            <w:webHidden/>
          </w:rPr>
          <w:fldChar w:fldCharType="separate"/>
        </w:r>
        <w:r w:rsidR="0049699B">
          <w:rPr>
            <w:noProof/>
            <w:webHidden/>
          </w:rPr>
          <w:t>14</w:t>
        </w:r>
        <w:r w:rsidR="0049699B">
          <w:rPr>
            <w:noProof/>
            <w:webHidden/>
          </w:rPr>
          <w:fldChar w:fldCharType="end"/>
        </w:r>
      </w:hyperlink>
    </w:p>
    <w:p w14:paraId="563F8F09" w14:textId="1F544972" w:rsidR="00F12197" w:rsidRDefault="00FF06DC" w:rsidP="00C84A36">
      <w:pPr>
        <w:pStyle w:val="afffa"/>
      </w:pPr>
      <w:r>
        <w:fldChar w:fldCharType="end"/>
      </w:r>
    </w:p>
    <w:p w14:paraId="5F5F29A1" w14:textId="77777777" w:rsidR="00F12197" w:rsidRDefault="00F12197" w:rsidP="00C84A36">
      <w:pPr>
        <w:sectPr w:rsidR="00F12197" w:rsidSect="00394551">
          <w:footnotePr>
            <w:numRestart w:val="eachPage"/>
          </w:footnotePr>
          <w:endnotePr>
            <w:numFmt w:val="decimalEnclosedCircleChinese"/>
          </w:endnotePr>
          <w:pgSz w:w="11906" w:h="16838"/>
          <w:pgMar w:top="2155" w:right="1701" w:bottom="1814" w:left="1701" w:header="964" w:footer="851" w:gutter="113"/>
          <w:cols w:space="425"/>
          <w:docGrid w:linePitch="326"/>
        </w:sectPr>
      </w:pPr>
    </w:p>
    <w:p w14:paraId="60CCEBC4" w14:textId="27DB8B94" w:rsidR="00F12197" w:rsidRDefault="00FF06DC">
      <w:pPr>
        <w:pStyle w:val="afff3"/>
      </w:pPr>
      <w:bookmarkStart w:id="59" w:name="_Toc160290662"/>
      <w:r>
        <w:rPr>
          <w:rFonts w:hint="eastAsia"/>
        </w:rPr>
        <w:lastRenderedPageBreak/>
        <w:t>表格索引</w:t>
      </w:r>
      <w:bookmarkEnd w:id="59"/>
    </w:p>
    <w:p w14:paraId="6BE7157D" w14:textId="6F08D3F2" w:rsidR="007452B3" w:rsidRDefault="00FF06DC" w:rsidP="00C84A36">
      <w:pPr>
        <w:pStyle w:val="afffa"/>
        <w:rPr>
          <w:rFonts w:asciiTheme="minorHAnsi" w:hAnsiTheme="minorHAnsi"/>
          <w:noProof/>
          <w:sz w:val="21"/>
          <w:szCs w:val="22"/>
        </w:rPr>
      </w:pPr>
      <w:r>
        <w:fldChar w:fldCharType="begin"/>
      </w:r>
      <w:r>
        <w:instrText xml:space="preserve"> TOC \h \z \c "</w:instrText>
      </w:r>
      <w:r>
        <w:instrText>表</w:instrText>
      </w:r>
      <w:r>
        <w:instrText xml:space="preserve">" </w:instrText>
      </w:r>
      <w:r>
        <w:fldChar w:fldCharType="separate"/>
      </w:r>
      <w:hyperlink w:anchor="_Toc160286895" w:history="1">
        <w:r w:rsidR="007452B3" w:rsidRPr="00190F97">
          <w:rPr>
            <w:rStyle w:val="affff7"/>
            <w:noProof/>
          </w:rPr>
          <w:t>表</w:t>
        </w:r>
        <w:r w:rsidR="007452B3" w:rsidRPr="00190F97">
          <w:rPr>
            <w:rStyle w:val="affff7"/>
            <w:noProof/>
          </w:rPr>
          <w:t xml:space="preserve">3.1 </w:t>
        </w:r>
        <w:r w:rsidR="007452B3" w:rsidRPr="00190F97">
          <w:rPr>
            <w:rStyle w:val="affff7"/>
            <w:noProof/>
          </w:rPr>
          <w:t>重建图像与原始图像对应通道的</w:t>
        </w:r>
        <w:r w:rsidR="007452B3" w:rsidRPr="00190F97">
          <w:rPr>
            <w:rStyle w:val="affff7"/>
            <w:noProof/>
          </w:rPr>
          <w:t>SSIM</w:t>
        </w:r>
        <w:r w:rsidR="007452B3">
          <w:rPr>
            <w:noProof/>
            <w:webHidden/>
          </w:rPr>
          <w:tab/>
        </w:r>
        <w:r w:rsidR="007452B3">
          <w:rPr>
            <w:noProof/>
            <w:webHidden/>
          </w:rPr>
          <w:fldChar w:fldCharType="begin"/>
        </w:r>
        <w:r w:rsidR="007452B3">
          <w:rPr>
            <w:noProof/>
            <w:webHidden/>
          </w:rPr>
          <w:instrText xml:space="preserve"> PAGEREF _Toc160286895 \h </w:instrText>
        </w:r>
        <w:r w:rsidR="007452B3">
          <w:rPr>
            <w:noProof/>
            <w:webHidden/>
          </w:rPr>
        </w:r>
        <w:r w:rsidR="007452B3">
          <w:rPr>
            <w:noProof/>
            <w:webHidden/>
          </w:rPr>
          <w:fldChar w:fldCharType="separate"/>
        </w:r>
        <w:r w:rsidR="007452B3">
          <w:rPr>
            <w:noProof/>
            <w:webHidden/>
          </w:rPr>
          <w:t>11</w:t>
        </w:r>
        <w:r w:rsidR="007452B3">
          <w:rPr>
            <w:noProof/>
            <w:webHidden/>
          </w:rPr>
          <w:fldChar w:fldCharType="end"/>
        </w:r>
      </w:hyperlink>
    </w:p>
    <w:p w14:paraId="1B3053A0" w14:textId="219D46EB" w:rsidR="007452B3" w:rsidRDefault="00EE027C" w:rsidP="00C84A36">
      <w:pPr>
        <w:pStyle w:val="afffa"/>
        <w:rPr>
          <w:rFonts w:asciiTheme="minorHAnsi" w:hAnsiTheme="minorHAnsi"/>
          <w:noProof/>
          <w:sz w:val="21"/>
          <w:szCs w:val="22"/>
        </w:rPr>
      </w:pPr>
      <w:hyperlink w:anchor="_Toc160286896" w:history="1">
        <w:r w:rsidR="007452B3" w:rsidRPr="00190F97">
          <w:rPr>
            <w:rStyle w:val="affff7"/>
            <w:noProof/>
          </w:rPr>
          <w:t>表</w:t>
        </w:r>
        <w:r w:rsidR="007452B3" w:rsidRPr="00190F97">
          <w:rPr>
            <w:rStyle w:val="affff7"/>
            <w:noProof/>
          </w:rPr>
          <w:t xml:space="preserve">3.2 </w:t>
        </w:r>
        <w:r w:rsidR="007452B3" w:rsidRPr="00190F97">
          <w:rPr>
            <w:rStyle w:val="affff7"/>
            <w:noProof/>
          </w:rPr>
          <w:t>单通道重建得到的真实图像与高光谱重建算法重建得到的图像对应的</w:t>
        </w:r>
        <w:r w:rsidR="007452B3" w:rsidRPr="00190F97">
          <w:rPr>
            <w:rStyle w:val="affff7"/>
            <w:noProof/>
          </w:rPr>
          <w:t>SSIM</w:t>
        </w:r>
        <w:r w:rsidR="007452B3" w:rsidRPr="00190F97">
          <w:rPr>
            <w:rStyle w:val="affff7"/>
            <w:noProof/>
          </w:rPr>
          <w:t>值</w:t>
        </w:r>
        <w:r w:rsidR="007452B3">
          <w:rPr>
            <w:noProof/>
            <w:webHidden/>
          </w:rPr>
          <w:tab/>
        </w:r>
        <w:r w:rsidR="007452B3">
          <w:rPr>
            <w:noProof/>
            <w:webHidden/>
          </w:rPr>
          <w:fldChar w:fldCharType="begin"/>
        </w:r>
        <w:r w:rsidR="007452B3">
          <w:rPr>
            <w:noProof/>
            <w:webHidden/>
          </w:rPr>
          <w:instrText xml:space="preserve"> PAGEREF _Toc160286896 \h </w:instrText>
        </w:r>
        <w:r w:rsidR="007452B3">
          <w:rPr>
            <w:noProof/>
            <w:webHidden/>
          </w:rPr>
        </w:r>
        <w:r w:rsidR="007452B3">
          <w:rPr>
            <w:noProof/>
            <w:webHidden/>
          </w:rPr>
          <w:fldChar w:fldCharType="separate"/>
        </w:r>
        <w:r w:rsidR="007452B3">
          <w:rPr>
            <w:noProof/>
            <w:webHidden/>
          </w:rPr>
          <w:t>14</w:t>
        </w:r>
        <w:r w:rsidR="007452B3">
          <w:rPr>
            <w:noProof/>
            <w:webHidden/>
          </w:rPr>
          <w:fldChar w:fldCharType="end"/>
        </w:r>
      </w:hyperlink>
    </w:p>
    <w:p w14:paraId="5CE593AD" w14:textId="2804D44E" w:rsidR="00F12197" w:rsidRDefault="00FF06DC" w:rsidP="00C84A36">
      <w:pPr>
        <w:pStyle w:val="afffa"/>
      </w:pPr>
      <w:r>
        <w:fldChar w:fldCharType="end"/>
      </w:r>
    </w:p>
    <w:p w14:paraId="6E5F39E6" w14:textId="77777777" w:rsidR="00F12197" w:rsidRDefault="00F12197" w:rsidP="00C84A36">
      <w:pPr>
        <w:pStyle w:val="afffa"/>
        <w:sectPr w:rsidR="00F12197" w:rsidSect="00394551">
          <w:footnotePr>
            <w:numRestart w:val="eachPage"/>
          </w:footnotePr>
          <w:endnotePr>
            <w:numFmt w:val="decimalEnclosedCircleChinese"/>
          </w:endnotePr>
          <w:pgSz w:w="11906" w:h="16838"/>
          <w:pgMar w:top="2155" w:right="1701" w:bottom="1814" w:left="1701" w:header="964" w:footer="851" w:gutter="113"/>
          <w:cols w:space="425"/>
          <w:docGrid w:linePitch="326"/>
        </w:sectPr>
      </w:pPr>
    </w:p>
    <w:p w14:paraId="563D1587" w14:textId="5C57953C" w:rsidR="00F12197" w:rsidRDefault="00FF06DC">
      <w:pPr>
        <w:pStyle w:val="afff3"/>
      </w:pPr>
      <w:bookmarkStart w:id="60" w:name="_Toc160290663"/>
      <w:r>
        <w:rPr>
          <w:rFonts w:hint="eastAsia"/>
        </w:rPr>
        <w:lastRenderedPageBreak/>
        <w:t>参考文献</w:t>
      </w:r>
      <w:bookmarkEnd w:id="60"/>
    </w:p>
    <w:p w14:paraId="48F893D4" w14:textId="1A9B9473" w:rsidR="00B00B4D" w:rsidRDefault="00C84A36" w:rsidP="00C84A36">
      <w:pPr>
        <w:pStyle w:val="a2"/>
      </w:pPr>
      <w:proofErr w:type="gramStart"/>
      <w:r w:rsidRPr="00C84A36">
        <w:rPr>
          <w:rFonts w:hint="eastAsia"/>
        </w:rPr>
        <w:t>徐豪</w:t>
      </w:r>
      <w:proofErr w:type="gramEnd"/>
      <w:r w:rsidRPr="00C84A36">
        <w:rPr>
          <w:rFonts w:hint="eastAsia"/>
        </w:rPr>
        <w:t>,</w:t>
      </w:r>
      <w:r w:rsidRPr="00C84A36">
        <w:rPr>
          <w:rFonts w:hint="eastAsia"/>
        </w:rPr>
        <w:t>胡海泉</w:t>
      </w:r>
      <w:r w:rsidRPr="00C84A36">
        <w:rPr>
          <w:rFonts w:hint="eastAsia"/>
        </w:rPr>
        <w:t>,</w:t>
      </w:r>
      <w:r w:rsidRPr="00C84A36">
        <w:rPr>
          <w:rFonts w:hint="eastAsia"/>
        </w:rPr>
        <w:t>陈跃庭</w:t>
      </w:r>
      <w:r w:rsidRPr="00C84A36">
        <w:rPr>
          <w:rFonts w:hint="eastAsia"/>
        </w:rPr>
        <w:t>,</w:t>
      </w:r>
      <w:r w:rsidRPr="00C84A36">
        <w:rPr>
          <w:rFonts w:hint="eastAsia"/>
        </w:rPr>
        <w:t>等</w:t>
      </w:r>
      <w:r w:rsidRPr="00C84A36">
        <w:rPr>
          <w:rFonts w:hint="eastAsia"/>
        </w:rPr>
        <w:t>.</w:t>
      </w:r>
      <w:r w:rsidRPr="00C84A36">
        <w:rPr>
          <w:rFonts w:hint="eastAsia"/>
        </w:rPr>
        <w:t>基于编码重建的快照式光谱成像技术进展</w:t>
      </w:r>
      <w:r w:rsidRPr="00C84A36">
        <w:rPr>
          <w:rFonts w:hint="eastAsia"/>
        </w:rPr>
        <w:t>[J].</w:t>
      </w:r>
      <w:proofErr w:type="gramStart"/>
      <w:r w:rsidRPr="00C84A36">
        <w:rPr>
          <w:rFonts w:hint="eastAsia"/>
        </w:rPr>
        <w:t>飞控与</w:t>
      </w:r>
      <w:proofErr w:type="gramEnd"/>
      <w:r w:rsidRPr="00C84A36">
        <w:rPr>
          <w:rFonts w:hint="eastAsia"/>
        </w:rPr>
        <w:t>探测</w:t>
      </w:r>
      <w:r w:rsidRPr="00C84A36">
        <w:rPr>
          <w:rFonts w:hint="eastAsia"/>
        </w:rPr>
        <w:t>, 2022(003):005.</w:t>
      </w:r>
    </w:p>
    <w:p w14:paraId="1F4A5BF2" w14:textId="38E23FFD" w:rsidR="00B00B4D" w:rsidRDefault="002A24FA" w:rsidP="00C84A36">
      <w:pPr>
        <w:pStyle w:val="a2"/>
      </w:pPr>
      <w:proofErr w:type="gramStart"/>
      <w:r w:rsidRPr="002A24FA">
        <w:rPr>
          <w:rFonts w:hint="eastAsia"/>
        </w:rPr>
        <w:t>徐豪</w:t>
      </w:r>
      <w:proofErr w:type="gramEnd"/>
      <w:r w:rsidRPr="002A24FA">
        <w:rPr>
          <w:rFonts w:hint="eastAsia"/>
        </w:rPr>
        <w:t>,</w:t>
      </w:r>
      <w:r w:rsidRPr="002A24FA">
        <w:rPr>
          <w:rFonts w:hint="eastAsia"/>
        </w:rPr>
        <w:t>蒋婷婷</w:t>
      </w:r>
      <w:r w:rsidRPr="002A24FA">
        <w:rPr>
          <w:rFonts w:hint="eastAsia"/>
        </w:rPr>
        <w:t>,</w:t>
      </w:r>
      <w:r w:rsidRPr="002A24FA">
        <w:rPr>
          <w:rFonts w:hint="eastAsia"/>
        </w:rPr>
        <w:t>胡海泉</w:t>
      </w:r>
      <w:r w:rsidRPr="002A24FA">
        <w:rPr>
          <w:rFonts w:hint="eastAsia"/>
        </w:rPr>
        <w:t>,</w:t>
      </w:r>
      <w:r w:rsidRPr="002A24FA">
        <w:rPr>
          <w:rFonts w:hint="eastAsia"/>
        </w:rPr>
        <w:t>等</w:t>
      </w:r>
      <w:r w:rsidRPr="002A24FA">
        <w:rPr>
          <w:rFonts w:hint="eastAsia"/>
        </w:rPr>
        <w:t>.</w:t>
      </w:r>
      <w:r w:rsidRPr="002A24FA">
        <w:rPr>
          <w:rFonts w:hint="eastAsia"/>
        </w:rPr>
        <w:t>基于旋转衍射机理的快照式高光谱成像系统优化方法</w:t>
      </w:r>
      <w:r w:rsidRPr="002A24FA">
        <w:rPr>
          <w:rFonts w:hint="eastAsia"/>
        </w:rPr>
        <w:t>[J].</w:t>
      </w:r>
      <w:r w:rsidRPr="002A24FA">
        <w:rPr>
          <w:rFonts w:hint="eastAsia"/>
        </w:rPr>
        <w:t>光学学报</w:t>
      </w:r>
      <w:r w:rsidRPr="002A24FA">
        <w:rPr>
          <w:rFonts w:hint="eastAsia"/>
        </w:rPr>
        <w:t>, 2022, 42(17):11.</w:t>
      </w:r>
    </w:p>
    <w:p w14:paraId="565F8E98" w14:textId="17858A06" w:rsidR="00B00B4D" w:rsidRDefault="002A24FA" w:rsidP="00C84A36">
      <w:pPr>
        <w:pStyle w:val="a2"/>
      </w:pPr>
      <w:r w:rsidRPr="002A24FA">
        <w:t xml:space="preserve">Daniel S. Jeon, Seung-Hwan </w:t>
      </w:r>
      <w:proofErr w:type="spellStart"/>
      <w:r w:rsidRPr="002A24FA">
        <w:t>Baek</w:t>
      </w:r>
      <w:proofErr w:type="spellEnd"/>
      <w:r w:rsidRPr="002A24FA">
        <w:t xml:space="preserve">, </w:t>
      </w:r>
      <w:proofErr w:type="spellStart"/>
      <w:r w:rsidRPr="002A24FA">
        <w:t>Shinyoung</w:t>
      </w:r>
      <w:proofErr w:type="spellEnd"/>
      <w:r w:rsidRPr="002A24FA">
        <w:t xml:space="preserve"> Yi, </w:t>
      </w:r>
      <w:proofErr w:type="spellStart"/>
      <w:r w:rsidRPr="002A24FA">
        <w:t>Qiang</w:t>
      </w:r>
      <w:proofErr w:type="spellEnd"/>
      <w:r w:rsidRPr="002A24FA">
        <w:t xml:space="preserve"> Fu, </w:t>
      </w:r>
      <w:proofErr w:type="spellStart"/>
      <w:r w:rsidRPr="002A24FA">
        <w:t>Xiong</w:t>
      </w:r>
      <w:proofErr w:type="spellEnd"/>
      <w:r w:rsidRPr="002A24FA">
        <w:t xml:space="preserve"> Dun, Wolfgang Heidrich, and Min H. Kim.</w:t>
      </w:r>
      <w:r>
        <w:t xml:space="preserve"> </w:t>
      </w:r>
      <w:r w:rsidRPr="002A24FA">
        <w:t xml:space="preserve">Compact snapshot hyperspectral imaging with diffracted rotation. </w:t>
      </w:r>
      <w:r w:rsidRPr="002A24FA">
        <w:rPr>
          <w:i/>
          <w:iCs/>
        </w:rPr>
        <w:t>ACM Trans. Graph.</w:t>
      </w:r>
      <w:r w:rsidRPr="002A24FA">
        <w:t xml:space="preserve"> 38, 4, Article 117 (August 2019), 13 pages.</w:t>
      </w:r>
    </w:p>
    <w:p w14:paraId="2BE2635E" w14:textId="3E1008B9" w:rsidR="00B00B4D" w:rsidRDefault="00C84A36" w:rsidP="00C84A36">
      <w:pPr>
        <w:pStyle w:val="a2"/>
      </w:pPr>
      <w:r w:rsidRPr="00C84A36">
        <w:t xml:space="preserve">K. Zhang, W. </w:t>
      </w:r>
      <w:proofErr w:type="spellStart"/>
      <w:r w:rsidRPr="00C84A36">
        <w:t>Zuo</w:t>
      </w:r>
      <w:proofErr w:type="spellEnd"/>
      <w:r w:rsidRPr="00C84A36">
        <w:t>, S. Gu and L. Zhang</w:t>
      </w:r>
      <w:r w:rsidR="002A24FA">
        <w:rPr>
          <w:rFonts w:hint="eastAsia"/>
        </w:rPr>
        <w:t>.</w:t>
      </w:r>
      <w:r w:rsidRPr="00C84A36">
        <w:t xml:space="preserve"> Learning Deep CNN Denoiser Prior for Image Restoration</w:t>
      </w:r>
      <w:r w:rsidR="002A24FA">
        <w:t>.</w:t>
      </w:r>
      <w:r w:rsidRPr="00C84A36">
        <w:t xml:space="preserve"> </w:t>
      </w:r>
      <w:r w:rsidRPr="002A24FA">
        <w:rPr>
          <w:i/>
          <w:iCs/>
        </w:rPr>
        <w:t>IEEE Conference on Computer Vision and Pattern Recognition</w:t>
      </w:r>
      <w:r w:rsidR="002A24FA">
        <w:t xml:space="preserve">, </w:t>
      </w:r>
      <w:r w:rsidRPr="00C84A36">
        <w:t xml:space="preserve">2017, pp. 2808-2817. </w:t>
      </w:r>
    </w:p>
    <w:p w14:paraId="659A689E" w14:textId="4AC6A41B" w:rsidR="00C84A36" w:rsidRDefault="00C84A36" w:rsidP="00C84A36">
      <w:pPr>
        <w:pStyle w:val="a2"/>
      </w:pPr>
      <w:proofErr w:type="spellStart"/>
      <w:r w:rsidRPr="00C84A36">
        <w:t>Weisheng</w:t>
      </w:r>
      <w:proofErr w:type="spellEnd"/>
      <w:r w:rsidRPr="00C84A36">
        <w:t xml:space="preserve"> Dong, </w:t>
      </w:r>
      <w:proofErr w:type="spellStart"/>
      <w:r w:rsidRPr="00C84A36">
        <w:t>Peiyao</w:t>
      </w:r>
      <w:proofErr w:type="spellEnd"/>
      <w:r w:rsidRPr="00C84A36">
        <w:t xml:space="preserve"> Wang, </w:t>
      </w:r>
      <w:proofErr w:type="spellStart"/>
      <w:r w:rsidRPr="00C84A36">
        <w:t>Wotao</w:t>
      </w:r>
      <w:proofErr w:type="spellEnd"/>
      <w:r w:rsidRPr="00C84A36">
        <w:t xml:space="preserve"> Yin, and </w:t>
      </w:r>
      <w:proofErr w:type="spellStart"/>
      <w:r w:rsidRPr="00C84A36">
        <w:t>Guangming</w:t>
      </w:r>
      <w:proofErr w:type="spellEnd"/>
      <w:r w:rsidRPr="00C84A36">
        <w:t xml:space="preserve"> Shi. Denoising Prior Driven Deep Neural Network for Image Restoration. </w:t>
      </w:r>
      <w:r w:rsidRPr="00C84A36">
        <w:rPr>
          <w:i/>
          <w:iCs/>
        </w:rPr>
        <w:t>IEEE Transactions on Pattern Analysis and Machine Intelligence</w:t>
      </w:r>
      <w:r w:rsidR="002A24FA" w:rsidRPr="002A24FA">
        <w:t>,</w:t>
      </w:r>
      <w:r w:rsidR="002A24FA">
        <w:t xml:space="preserve"> </w:t>
      </w:r>
      <w:r w:rsidRPr="00C84A36">
        <w:t>2018, 1–1.</w:t>
      </w:r>
    </w:p>
    <w:sectPr w:rsidR="00C84A36">
      <w:footnotePr>
        <w:numRestart w:val="eachPage"/>
      </w:footnotePr>
      <w:endnotePr>
        <w:numFmt w:val="decimalEnclosedCircleChinese"/>
      </w:endnotePr>
      <w:pgSz w:w="11906" w:h="16838"/>
      <w:pgMar w:top="2155" w:right="1701" w:bottom="1814" w:left="1701" w:header="964" w:footer="851" w:gutter="113"/>
      <w:cols w:space="425"/>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935F0C" w14:textId="77777777" w:rsidR="00EE027C" w:rsidRDefault="00EE027C" w:rsidP="00C84A36">
      <w:r>
        <w:separator/>
      </w:r>
    </w:p>
  </w:endnote>
  <w:endnote w:type="continuationSeparator" w:id="0">
    <w:p w14:paraId="0E231AE3" w14:textId="77777777" w:rsidR="00EE027C" w:rsidRDefault="00EE027C" w:rsidP="00C84A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XITS Math">
    <w:panose1 w:val="02000503000000000000"/>
    <w:charset w:val="00"/>
    <w:family w:val="modern"/>
    <w:notTrueType/>
    <w:pitch w:val="variable"/>
    <w:sig w:usb0="A00022FF" w:usb1="0A02FDFF" w:usb2="0A000020" w:usb3="00000000" w:csb0="0000009F" w:csb1="00000000"/>
  </w:font>
  <w:font w:name="Microsoft YaHei UI">
    <w:panose1 w:val="020B0503020204020204"/>
    <w:charset w:val="86"/>
    <w:family w:val="swiss"/>
    <w:pitch w:val="variable"/>
    <w:sig w:usb0="80000287" w:usb1="2ACF3C50" w:usb2="00000016" w:usb3="00000000" w:csb0="0004001F" w:csb1="00000000"/>
  </w:font>
  <w:font w:name="LM Mono 10">
    <w:altName w:val="Segoe Print"/>
    <w:charset w:val="00"/>
    <w:family w:val="modern"/>
    <w:pitch w:val="default"/>
    <w:sig w:usb0="00000000" w:usb1="00000000" w:usb2="00000000" w:usb3="00000000" w:csb0="00000193" w:csb1="00000000"/>
  </w:font>
  <w:font w:name="Consolas">
    <w:panose1 w:val="020B0609020204030204"/>
    <w:charset w:val="00"/>
    <w:family w:val="modern"/>
    <w:pitch w:val="fixed"/>
    <w:sig w:usb0="E00006FF" w:usb1="0000FCFF" w:usb2="00000001" w:usb3="00000000" w:csb0="0000019F" w:csb1="00000000"/>
  </w:font>
  <w:font w:name="仿宋">
    <w:panose1 w:val="02010609060101010101"/>
    <w:charset w:val="86"/>
    <w:family w:val="modern"/>
    <w:pitch w:val="fixed"/>
    <w:sig w:usb0="800002BF" w:usb1="38CF7CFA" w:usb2="00000016" w:usb3="00000000" w:csb0="00040001" w:csb1="00000000"/>
  </w:font>
  <w:font w:name="隶书">
    <w:panose1 w:val="02010509060101010101"/>
    <w:charset w:val="86"/>
    <w:family w:val="modern"/>
    <w:pitch w:val="fixed"/>
    <w:sig w:usb0="00000001" w:usb1="080E0000" w:usb2="00000010" w:usb3="00000000" w:csb0="00040000" w:csb1="00000000"/>
  </w:font>
  <w:font w:name="Wingdings 2">
    <w:panose1 w:val="05020102010507070707"/>
    <w:charset w:val="02"/>
    <w:family w:val="roman"/>
    <w:pitch w:val="variable"/>
    <w:sig w:usb0="00000000" w:usb1="10000000" w:usb2="00000000" w:usb3="00000000" w:csb0="80000000" w:csb1="00000000"/>
  </w:font>
  <w:font w:name="楷体_GB2312">
    <w:altName w:val="楷体"/>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E39AF6" w14:textId="77777777" w:rsidR="00F12197" w:rsidRDefault="00F12197" w:rsidP="00C84A36">
    <w:pPr>
      <w:pStyle w:val="aff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10BE2" w14:textId="77777777" w:rsidR="00293EC4" w:rsidRDefault="00293EC4" w:rsidP="00C84A36">
    <w:pPr>
      <w:pStyle w:val="affb"/>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E4ED0A" w14:textId="77777777" w:rsidR="00293EC4" w:rsidRDefault="00293EC4" w:rsidP="00C84A36">
    <w:pPr>
      <w:pStyle w:val="affb"/>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B427EC" w14:textId="77777777" w:rsidR="00F12197" w:rsidRDefault="00FF06DC" w:rsidP="00C84A36">
    <w:pPr>
      <w:pStyle w:val="affb"/>
    </w:pPr>
    <w:r>
      <w:rPr>
        <w:noProof/>
      </w:rPr>
      <mc:AlternateContent>
        <mc:Choice Requires="wps">
          <w:drawing>
            <wp:anchor distT="0" distB="0" distL="114300" distR="114300" simplePos="0" relativeHeight="251659264" behindDoc="0" locked="0" layoutInCell="1" allowOverlap="1" wp14:anchorId="176FBA8A" wp14:editId="34540BF6">
              <wp:simplePos x="0" y="0"/>
              <wp:positionH relativeFrom="margin">
                <wp:align>center</wp:align>
              </wp:positionH>
              <wp:positionV relativeFrom="paragraph">
                <wp:posOffset>0</wp:posOffset>
              </wp:positionV>
              <wp:extent cx="1828800" cy="1828800"/>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463007342"/>
                          </w:sdtPr>
                          <w:sdtEndPr/>
                          <w:sdtContent>
                            <w:p w14:paraId="7FC4DE6C" w14:textId="77777777" w:rsidR="00F12197" w:rsidRDefault="00FF06DC" w:rsidP="00C84A36">
                              <w:pPr>
                                <w:pStyle w:val="affb"/>
                              </w:pPr>
                              <w:r>
                                <w:fldChar w:fldCharType="begin"/>
                              </w:r>
                              <w:r>
                                <w:instrText>PAGE   \* MERGEFORMAT</w:instrText>
                              </w:r>
                              <w:r>
                                <w:fldChar w:fldCharType="separate"/>
                              </w:r>
                              <w:r>
                                <w:rPr>
                                  <w:lang w:val="zh-CN"/>
                                </w:rPr>
                                <w:t>2</w:t>
                              </w:r>
                              <w:r>
                                <w:fldChar w:fldCharType="end"/>
                              </w:r>
                            </w:p>
                          </w:sdtContent>
                        </w:sdt>
                        <w:p w14:paraId="3E95C4A7" w14:textId="77777777" w:rsidR="00F12197" w:rsidRDefault="00F12197" w:rsidP="00C84A36"/>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76FBA8A" id="_x0000_t202" coordsize="21600,21600" o:spt="202" path="m,l,21600r21600,l21600,xe">
              <v:stroke joinstyle="miter"/>
              <v:path gradientshapeok="t" o:connecttype="rect"/>
            </v:shapetype>
            <v:shape id="文本框 17" o:spid="_x0000_s1026"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" filled="f" stroked="f" strokeweight=".5pt">
              <v:textbox style="mso-fit-shape-to-text:t" inset="0,0,0,0">
                <w:txbxContent>
                  <w:sdt>
                    <w:sdtPr>
                      <w:id w:val="463007342"/>
                    </w:sdtPr>
                    <w:sdtEndPr/>
                    <w:sdtContent>
                      <w:p w14:paraId="7FC4DE6C" w14:textId="77777777" w:rsidR="00F12197" w:rsidRDefault="00FF06DC" w:rsidP="00C84A36">
                        <w:pPr>
                          <w:pStyle w:val="affb"/>
                        </w:pPr>
                        <w:r>
                          <w:fldChar w:fldCharType="begin"/>
                        </w:r>
                        <w:r>
                          <w:instrText>PAGE   \* MERGEFORMAT</w:instrText>
                        </w:r>
                        <w:r>
                          <w:fldChar w:fldCharType="separate"/>
                        </w:r>
                        <w:r>
                          <w:rPr>
                            <w:lang w:val="zh-CN"/>
                          </w:rPr>
                          <w:t>2</w:t>
                        </w:r>
                        <w:r>
                          <w:fldChar w:fldCharType="end"/>
                        </w:r>
                      </w:p>
                    </w:sdtContent>
                  </w:sdt>
                  <w:p w14:paraId="3E95C4A7" w14:textId="77777777" w:rsidR="00F12197" w:rsidRDefault="00F12197" w:rsidP="00C84A36"/>
                </w:txbxContent>
              </v:textbox>
              <w10:wrap anchorx="margin"/>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BCF1A3" w14:textId="77777777" w:rsidR="00F12197" w:rsidRDefault="00FF06DC" w:rsidP="00C84A36">
    <w:pPr>
      <w:pStyle w:val="affb"/>
    </w:pPr>
    <w:r>
      <w:rPr>
        <w:noProof/>
      </w:rPr>
      <mc:AlternateContent>
        <mc:Choice Requires="wps">
          <w:drawing>
            <wp:anchor distT="0" distB="0" distL="114300" distR="114300" simplePos="0" relativeHeight="251660288" behindDoc="0" locked="0" layoutInCell="1" allowOverlap="1" wp14:anchorId="175BAF51" wp14:editId="33616CD3">
              <wp:simplePos x="0" y="0"/>
              <wp:positionH relativeFrom="margin">
                <wp:align>center</wp:align>
              </wp:positionH>
              <wp:positionV relativeFrom="paragraph">
                <wp:posOffset>0</wp:posOffset>
              </wp:positionV>
              <wp:extent cx="1828800" cy="1828800"/>
              <wp:effectExtent l="0" t="0" r="0" b="0"/>
              <wp:wrapNone/>
              <wp:docPr id="20" name="文本框 2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9030A2D" w14:textId="77777777" w:rsidR="00F12197" w:rsidRDefault="00FF06DC" w:rsidP="00C84A36">
                          <w:pPr>
                            <w:pStyle w:val="affb"/>
                          </w:pPr>
                          <w:r>
                            <w:fldChar w:fldCharType="begin"/>
                          </w:r>
                          <w:r>
                            <w:instrText xml:space="preserve"> PAGE  \* MERGEFORMAT </w:instrText>
                          </w:r>
                          <w:r>
                            <w:fldChar w:fldCharType="separate"/>
                          </w:r>
                          <w:r>
                            <w:t>III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75BAF51" id="_x0000_t202" coordsize="21600,21600" o:spt="202" path="m,l,21600r21600,l21600,xe">
              <v:stroke joinstyle="miter"/>
              <v:path gradientshapeok="t" o:connecttype="rect"/>
            </v:shapetype>
            <v:shape id="文本框 20" o:spid="_x0000_s1027" type="#_x0000_t202" style="position:absolute;left:0;text-align:left;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" filled="f" stroked="f" strokeweight=".5pt">
              <v:textbox style="mso-fit-shape-to-text:t" inset="0,0,0,0">
                <w:txbxContent>
                  <w:p w14:paraId="09030A2D" w14:textId="77777777" w:rsidR="00F12197" w:rsidRDefault="00FF06DC" w:rsidP="00C84A36">
                    <w:pPr>
                      <w:pStyle w:val="affb"/>
                    </w:pPr>
                    <w:r>
                      <w:fldChar w:fldCharType="begin"/>
                    </w:r>
                    <w:r>
                      <w:instrText xml:space="preserve"> PAGE  \* MERGEFORMAT </w:instrText>
                    </w:r>
                    <w:r>
                      <w:fldChar w:fldCharType="separate"/>
                    </w:r>
                    <w:r>
                      <w:t>III</w:t>
                    </w:r>
                    <w:r>
                      <w:fldChar w:fldCharType="end"/>
                    </w:r>
                  </w:p>
                </w:txbxContent>
              </v:textbox>
              <w10:wrap anchorx="margin"/>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4D8713" w14:textId="77777777" w:rsidR="00F12197" w:rsidRDefault="00FF06DC" w:rsidP="00C84A36">
    <w:pPr>
      <w:pStyle w:val="affb"/>
    </w:pPr>
    <w:r>
      <w:rPr>
        <w:noProof/>
      </w:rPr>
      <mc:AlternateContent>
        <mc:Choice Requires="wps">
          <w:drawing>
            <wp:anchor distT="0" distB="0" distL="114300" distR="114300" simplePos="0" relativeHeight="251661312" behindDoc="0" locked="0" layoutInCell="1" allowOverlap="1" wp14:anchorId="3B98AF8C" wp14:editId="06CE6CBA">
              <wp:simplePos x="0" y="0"/>
              <wp:positionH relativeFrom="margin">
                <wp:posOffset>2624243</wp:posOffset>
              </wp:positionH>
              <wp:positionV relativeFrom="paragraph">
                <wp:posOffset>423</wp:posOffset>
              </wp:positionV>
              <wp:extent cx="533400" cy="1828800"/>
              <wp:effectExtent l="0" t="0" r="0" b="12065"/>
              <wp:wrapNone/>
              <wp:docPr id="22" name="文本框 22"/>
              <wp:cNvGraphicFramePr/>
              <a:graphic xmlns:a="http://schemas.openxmlformats.org/drawingml/2006/main">
                <a:graphicData uri="http://schemas.microsoft.com/office/word/2010/wordprocessingShape">
                  <wps:wsp>
                    <wps:cNvSpPr txBox="1"/>
                    <wps:spPr>
                      <a:xfrm>
                        <a:off x="0" y="0"/>
                        <a:ext cx="5334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E177CAF" w14:textId="77777777" w:rsidR="00F12197" w:rsidRDefault="00FF06DC" w:rsidP="00C84A36">
                          <w:pPr>
                            <w:pStyle w:val="affb"/>
                          </w:pPr>
                          <w:r>
                            <w:fldChar w:fldCharType="begin"/>
                          </w:r>
                          <w:r>
                            <w:instrText xml:space="preserve"> PAGE  \* MERGEFORMAT </w:instrText>
                          </w:r>
                          <w:r>
                            <w:fldChar w:fldCharType="separate"/>
                          </w:r>
                          <w:r>
                            <w:t>V</w:t>
                          </w:r>
                          <w: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3B98AF8C" id="_x0000_t202" coordsize="21600,21600" o:spt="202" path="m,l,21600r21600,l21600,xe">
              <v:stroke joinstyle="miter"/>
              <v:path gradientshapeok="t" o:connecttype="rect"/>
            </v:shapetype>
            <v:shape id="文本框 22" o:spid="_x0000_s1028" type="#_x0000_t202" style="position:absolute;left:0;text-align:left;margin-left:206.65pt;margin-top:.05pt;width:42pt;height:2in;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" filled="f" stroked="f" strokeweight=".5pt">
              <v:textbox style="mso-fit-shape-to-text:t" inset="0,0,0,0">
                <w:txbxContent>
                  <w:p w14:paraId="1E177CAF" w14:textId="77777777" w:rsidR="00F12197" w:rsidRDefault="00FF06DC" w:rsidP="00C84A36">
                    <w:pPr>
                      <w:pStyle w:val="affb"/>
                    </w:pPr>
                    <w:r>
                      <w:fldChar w:fldCharType="begin"/>
                    </w:r>
                    <w:r>
                      <w:instrText xml:space="preserve"> PAGE  \* MERGEFORMAT </w:instrText>
                    </w:r>
                    <w:r>
                      <w:fldChar w:fldCharType="separate"/>
                    </w:r>
                    <w:r>
                      <w:t>V</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B506FF" w14:textId="77777777" w:rsidR="00EE027C" w:rsidRDefault="00EE027C" w:rsidP="00C84A36">
      <w:r>
        <w:separator/>
      </w:r>
    </w:p>
  </w:footnote>
  <w:footnote w:type="continuationSeparator" w:id="0">
    <w:p w14:paraId="7A6A2B3A" w14:textId="77777777" w:rsidR="00EE027C" w:rsidRDefault="00EE027C" w:rsidP="00C84A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9C96FD" w14:textId="77777777" w:rsidR="00F12197" w:rsidRDefault="00F12197" w:rsidP="00C84A36">
    <w:pPr>
      <w:pStyle w:val="aff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F520D0" w14:textId="77777777" w:rsidR="00293EC4" w:rsidRDefault="00293EC4" w:rsidP="00C84A36">
    <w:pPr>
      <w:pStyle w:val="aff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A91486" w14:textId="77777777" w:rsidR="00293EC4" w:rsidRDefault="00293EC4" w:rsidP="00C84A36">
    <w:pPr>
      <w:pStyle w:val="aff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FFFFF7C"/>
    <w:lvl w:ilvl="0">
      <w:start w:val="1"/>
      <w:numFmt w:val="lowerRoman"/>
      <w:pStyle w:val="5"/>
      <w:lvlText w:val="%1."/>
      <w:lvlJc w:val="left"/>
      <w:pPr>
        <w:ind w:left="482" w:hanging="482"/>
      </w:pPr>
      <w:rPr>
        <w:rFonts w:hint="eastAsia"/>
      </w:rPr>
    </w:lvl>
  </w:abstractNum>
  <w:abstractNum w:abstractNumId="1" w15:restartNumberingAfterBreak="0">
    <w:nsid w:val="FFFFFF7D"/>
    <w:multiLevelType w:val="singleLevel"/>
    <w:tmpl w:val="FFFFFF7D"/>
    <w:lvl w:ilvl="0">
      <w:start w:val="1"/>
      <w:numFmt w:val="lowerLetter"/>
      <w:pStyle w:val="4"/>
      <w:lvlText w:val="%1."/>
      <w:lvlJc w:val="left"/>
      <w:pPr>
        <w:ind w:left="482" w:hanging="482"/>
      </w:pPr>
      <w:rPr>
        <w:rFonts w:hint="eastAsia"/>
      </w:rPr>
    </w:lvl>
  </w:abstractNum>
  <w:abstractNum w:abstractNumId="2" w15:restartNumberingAfterBreak="0">
    <w:nsid w:val="FFFFFF7E"/>
    <w:multiLevelType w:val="singleLevel"/>
    <w:tmpl w:val="FFFFFF7E"/>
    <w:lvl w:ilvl="0">
      <w:start w:val="1"/>
      <w:numFmt w:val="decimal"/>
      <w:pStyle w:val="3"/>
      <w:lvlText w:val="(%1)"/>
      <w:lvlJc w:val="left"/>
      <w:pPr>
        <w:ind w:left="482" w:hanging="482"/>
      </w:pPr>
      <w:rPr>
        <w:rFonts w:hint="eastAsia"/>
      </w:rPr>
    </w:lvl>
  </w:abstractNum>
  <w:abstractNum w:abstractNumId="3" w15:restartNumberingAfterBreak="0">
    <w:nsid w:val="FFFFFF7F"/>
    <w:multiLevelType w:val="singleLevel"/>
    <w:tmpl w:val="FFFFFF7F"/>
    <w:lvl w:ilvl="0">
      <w:start w:val="1"/>
      <w:numFmt w:val="decimal"/>
      <w:pStyle w:val="2"/>
      <w:lvlText w:val="%1."/>
      <w:lvlJc w:val="left"/>
      <w:pPr>
        <w:ind w:left="482" w:hanging="482"/>
      </w:pPr>
      <w:rPr>
        <w:rFonts w:hint="eastAsia"/>
      </w:rPr>
    </w:lvl>
  </w:abstractNum>
  <w:abstractNum w:abstractNumId="4" w15:restartNumberingAfterBreak="0">
    <w:nsid w:val="FFFFFF80"/>
    <w:multiLevelType w:val="singleLevel"/>
    <w:tmpl w:val="FFFFFF80"/>
    <w:lvl w:ilvl="0">
      <w:start w:val="1"/>
      <w:numFmt w:val="bullet"/>
      <w:pStyle w:val="50"/>
      <w:lvlText w:val="●"/>
      <w:lvlJc w:val="left"/>
      <w:pPr>
        <w:ind w:left="482" w:hanging="482"/>
      </w:pPr>
      <w:rPr>
        <w:rFonts w:ascii="Times New Roman" w:hAnsi="Times New Roman" w:cs="Times New Roman" w:hint="default"/>
      </w:rPr>
    </w:lvl>
  </w:abstractNum>
  <w:abstractNum w:abstractNumId="5" w15:restartNumberingAfterBreak="0">
    <w:nsid w:val="FFFFFF81"/>
    <w:multiLevelType w:val="singleLevel"/>
    <w:tmpl w:val="FFFFFF81"/>
    <w:lvl w:ilvl="0">
      <w:start w:val="1"/>
      <w:numFmt w:val="bullet"/>
      <w:pStyle w:val="40"/>
      <w:lvlText w:val="▫"/>
      <w:lvlJc w:val="left"/>
      <w:pPr>
        <w:ind w:left="482" w:hanging="482"/>
      </w:pPr>
      <w:rPr>
        <w:rFonts w:ascii="Times New Roman" w:hAnsi="Times New Roman" w:cs="Times New Roman" w:hint="default"/>
      </w:rPr>
    </w:lvl>
  </w:abstractNum>
  <w:abstractNum w:abstractNumId="6" w15:restartNumberingAfterBreak="0">
    <w:nsid w:val="FFFFFF82"/>
    <w:multiLevelType w:val="singleLevel"/>
    <w:tmpl w:val="FFFFFF82"/>
    <w:lvl w:ilvl="0">
      <w:start w:val="1"/>
      <w:numFmt w:val="bullet"/>
      <w:pStyle w:val="30"/>
      <w:lvlText w:val="▪"/>
      <w:lvlJc w:val="left"/>
      <w:pPr>
        <w:ind w:left="482" w:hanging="482"/>
      </w:pPr>
      <w:rPr>
        <w:rFonts w:ascii="Times New Roman" w:hAnsi="Times New Roman" w:cs="Times New Roman" w:hint="default"/>
      </w:rPr>
    </w:lvl>
  </w:abstractNum>
  <w:abstractNum w:abstractNumId="7" w15:restartNumberingAfterBreak="0">
    <w:nsid w:val="FFFFFF83"/>
    <w:multiLevelType w:val="singleLevel"/>
    <w:tmpl w:val="FFFFFF83"/>
    <w:lvl w:ilvl="0">
      <w:start w:val="1"/>
      <w:numFmt w:val="bullet"/>
      <w:pStyle w:val="20"/>
      <w:lvlText w:val="◦"/>
      <w:lvlJc w:val="left"/>
      <w:pPr>
        <w:ind w:left="482" w:hanging="482"/>
      </w:pPr>
      <w:rPr>
        <w:rFonts w:ascii="Times New Roman" w:eastAsia="微软雅黑" w:hAnsi="Times New Roman" w:cs="Times New Roman" w:hint="default"/>
      </w:rPr>
    </w:lvl>
  </w:abstractNum>
  <w:abstractNum w:abstractNumId="8" w15:restartNumberingAfterBreak="0">
    <w:nsid w:val="FFFFFF88"/>
    <w:multiLevelType w:val="singleLevel"/>
    <w:tmpl w:val="FFFFFF88"/>
    <w:lvl w:ilvl="0">
      <w:start w:val="1"/>
      <w:numFmt w:val="chineseCountingThousand"/>
      <w:pStyle w:val="a"/>
      <w:lvlText w:val="%1、"/>
      <w:lvlJc w:val="left"/>
      <w:pPr>
        <w:ind w:left="482" w:hanging="482"/>
      </w:pPr>
      <w:rPr>
        <w:rFonts w:hint="eastAsia"/>
        <w:b w:val="0"/>
        <w:bCs w:val="0"/>
        <w:i w:val="0"/>
        <w:iCs w:val="0"/>
        <w:caps w:val="0"/>
        <w:smallCaps w:val="0"/>
        <w:strike w:val="0"/>
        <w:dstrike w:val="0"/>
        <w:outline w:val="0"/>
        <w:shadow w:val="0"/>
        <w:emboss w:val="0"/>
        <w:imprint w:val="0"/>
        <w:vanish w:val="0"/>
        <w:spacing w:val="0"/>
        <w:kern w:val="0"/>
        <w:position w:val="0"/>
        <w:u w:val="none"/>
        <w:vertAlign w:val="baseline"/>
        <w14:ligatures w14:val="none"/>
        <w14:numForm w14:val="default"/>
        <w14:numSpacing w14:val="default"/>
      </w:rPr>
    </w:lvl>
  </w:abstractNum>
  <w:abstractNum w:abstractNumId="9" w15:restartNumberingAfterBreak="0">
    <w:nsid w:val="FFFFFF89"/>
    <w:multiLevelType w:val="singleLevel"/>
    <w:tmpl w:val="FFFFFF89"/>
    <w:lvl w:ilvl="0">
      <w:start w:val="1"/>
      <w:numFmt w:val="bullet"/>
      <w:pStyle w:val="a0"/>
      <w:lvlText w:val=""/>
      <w:lvlJc w:val="left"/>
      <w:pPr>
        <w:ind w:left="482" w:hanging="482"/>
      </w:pPr>
      <w:rPr>
        <w:rFonts w:ascii="Wingdings" w:hAnsi="Wingdings" w:hint="default"/>
      </w:rPr>
    </w:lvl>
  </w:abstractNum>
  <w:abstractNum w:abstractNumId="10" w15:restartNumberingAfterBreak="0">
    <w:nsid w:val="3E23133C"/>
    <w:multiLevelType w:val="multilevel"/>
    <w:tmpl w:val="3E23133C"/>
    <w:lvl w:ilvl="0">
      <w:start w:val="1"/>
      <w:numFmt w:val="upperLetter"/>
      <w:pStyle w:val="a1"/>
      <w:suff w:val="nothing"/>
      <w:lvlText w:val="附录%1"/>
      <w:lvlJc w:val="left"/>
      <w:pPr>
        <w:ind w:left="0" w:firstLine="0"/>
      </w:pPr>
      <w:rPr>
        <w:rFonts w:ascii="Arial" w:eastAsia="黑体" w:hAnsi="Arial" w:hint="default"/>
      </w:rPr>
    </w:lvl>
    <w:lvl w:ilvl="1">
      <w:start w:val="1"/>
      <w:numFmt w:val="decimal"/>
      <w:pStyle w:val="21"/>
      <w:suff w:val="nothing"/>
      <w:lvlText w:val="%1.%2"/>
      <w:lvlJc w:val="left"/>
      <w:pPr>
        <w:ind w:left="0" w:firstLine="0"/>
      </w:pPr>
      <w:rPr>
        <w:rFonts w:hint="eastAsia"/>
      </w:rPr>
    </w:lvl>
    <w:lvl w:ilvl="2">
      <w:start w:val="1"/>
      <w:numFmt w:val="decimal"/>
      <w:pStyle w:val="31"/>
      <w:suff w:val="nothing"/>
      <w:lvlText w:val="%1.%2.%3"/>
      <w:lvlJc w:val="left"/>
      <w:pPr>
        <w:ind w:left="0" w:firstLine="0"/>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11" w15:restartNumberingAfterBreak="0">
    <w:nsid w:val="52913FBA"/>
    <w:multiLevelType w:val="hybridMultilevel"/>
    <w:tmpl w:val="E3E2F3B4"/>
    <w:lvl w:ilvl="0" w:tplc="0FF6BF6A">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2" w15:restartNumberingAfterBreak="0">
    <w:nsid w:val="582F4184"/>
    <w:multiLevelType w:val="multilevel"/>
    <w:tmpl w:val="461C1C1E"/>
    <w:lvl w:ilvl="0">
      <w:start w:val="1"/>
      <w:numFmt w:val="decimal"/>
      <w:pStyle w:val="1"/>
      <w:suff w:val="nothing"/>
      <w:lvlText w:val="第%1章"/>
      <w:lvlJc w:val="left"/>
      <w:pPr>
        <w:ind w:left="3685" w:firstLine="0"/>
      </w:pPr>
      <w:rPr>
        <w:rFonts w:ascii="Arial" w:eastAsia="黑体" w:hAnsi="Arial" w:hint="default"/>
        <w:b w:val="0"/>
        <w:bCs w:val="0"/>
        <w:i w:val="0"/>
        <w:iCs w:val="0"/>
        <w:caps w:val="0"/>
        <w:smallCaps w:val="0"/>
        <w:strike w:val="0"/>
        <w:dstrike w:val="0"/>
        <w:outline w:val="0"/>
        <w:shadow w:val="0"/>
        <w:emboss w:val="0"/>
        <w:imprint w:val="0"/>
        <w:vanish w:val="0"/>
        <w:spacing w:val="0"/>
        <w:kern w:val="0"/>
        <w:position w:val="0"/>
        <w:u w:val="none"/>
        <w:vertAlign w:val="baseline"/>
        <w:lang w:bidi="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1">
      <w:start w:val="1"/>
      <w:numFmt w:val="decimal"/>
      <w:pStyle w:val="22"/>
      <w:suff w:val="nothing"/>
      <w:lvlText w:val="%1.%2"/>
      <w:lvlJc w:val="left"/>
      <w:pPr>
        <w:ind w:left="0" w:firstLine="0"/>
      </w:pPr>
      <w:rPr>
        <w:rFonts w:ascii="Arial" w:eastAsia="宋体" w:hAnsi="Arial" w:hint="default"/>
      </w:rPr>
    </w:lvl>
    <w:lvl w:ilvl="2">
      <w:start w:val="1"/>
      <w:numFmt w:val="decimal"/>
      <w:pStyle w:val="32"/>
      <w:suff w:val="nothing"/>
      <w:lvlText w:val="%1.%2.%3"/>
      <w:lvlJc w:val="left"/>
      <w:pPr>
        <w:ind w:left="0" w:firstLine="0"/>
      </w:pPr>
      <w:rPr>
        <w:rFonts w:ascii="Arial" w:eastAsia="宋体" w:hAnsi="Arial" w:hint="default"/>
      </w:rPr>
    </w:lvl>
    <w:lvl w:ilvl="3">
      <w:start w:val="1"/>
      <w:numFmt w:val="decimal"/>
      <w:pStyle w:val="41"/>
      <w:suff w:val="nothing"/>
      <w:lvlText w:val="%1.%2.%3.%4"/>
      <w:lvlJc w:val="left"/>
      <w:pPr>
        <w:ind w:left="0" w:firstLine="0"/>
      </w:pPr>
      <w:rPr>
        <w:rFonts w:ascii="Arial" w:eastAsia="宋体" w:hAnsi="Arial" w:hint="default"/>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13" w15:restartNumberingAfterBreak="0">
    <w:nsid w:val="739038D3"/>
    <w:multiLevelType w:val="hybridMultilevel"/>
    <w:tmpl w:val="E3E2F3B4"/>
    <w:lvl w:ilvl="0" w:tplc="0FF6BF6A">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760022F2"/>
    <w:multiLevelType w:val="multilevel"/>
    <w:tmpl w:val="760022F2"/>
    <w:lvl w:ilvl="0">
      <w:start w:val="1"/>
      <w:numFmt w:val="decimal"/>
      <w:pStyle w:val="a2"/>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 w15:restartNumberingAfterBreak="0">
    <w:nsid w:val="792F4CED"/>
    <w:multiLevelType w:val="multilevel"/>
    <w:tmpl w:val="792F4CED"/>
    <w:lvl w:ilvl="0">
      <w:start w:val="1"/>
      <w:numFmt w:val="decimal"/>
      <w:pStyle w:val="a3"/>
      <w:lvlText w:val="%1"/>
      <w:lvlJc w:val="left"/>
      <w:pPr>
        <w:ind w:left="420" w:hanging="420"/>
      </w:pPr>
      <w:rPr>
        <w:rFonts w:hint="default"/>
        <w:color w:val="auto"/>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2"/>
  </w:num>
  <w:num w:numId="2">
    <w:abstractNumId w:val="3"/>
  </w:num>
  <w:num w:numId="3">
    <w:abstractNumId w:val="8"/>
  </w:num>
  <w:num w:numId="4">
    <w:abstractNumId w:val="5"/>
  </w:num>
  <w:num w:numId="5">
    <w:abstractNumId w:val="9"/>
  </w:num>
  <w:num w:numId="6">
    <w:abstractNumId w:val="6"/>
  </w:num>
  <w:num w:numId="7">
    <w:abstractNumId w:val="2"/>
  </w:num>
  <w:num w:numId="8">
    <w:abstractNumId w:val="7"/>
  </w:num>
  <w:num w:numId="9">
    <w:abstractNumId w:val="4"/>
  </w:num>
  <w:num w:numId="10">
    <w:abstractNumId w:val="1"/>
  </w:num>
  <w:num w:numId="11">
    <w:abstractNumId w:val="0"/>
  </w:num>
  <w:num w:numId="12">
    <w:abstractNumId w:val="14"/>
  </w:num>
  <w:num w:numId="13">
    <w:abstractNumId w:val="10"/>
  </w:num>
  <w:num w:numId="14">
    <w:abstractNumId w:val="15"/>
  </w:num>
  <w:num w:numId="1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3"/>
  </w:num>
  <w:num w:numId="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480"/>
  <w:autoHyphenation/>
  <w:drawingGridVerticalSpacing w:val="156"/>
  <w:displayHorizontalDrawingGridEvery w:val="0"/>
  <w:displayVerticalDrawingGridEvery w:val="2"/>
  <w:characterSpacingControl w:val="compressPunctuation"/>
  <w:hdrShapeDefaults>
    <o:shapedefaults v:ext="edit" spidmax="2049"/>
  </w:hdrShapeDefaults>
  <w:footnotePr>
    <w:numRestart w:val="eachPage"/>
    <w:footnote w:id="-1"/>
    <w:footnote w:id="0"/>
  </w:footnotePr>
  <w:endnotePr>
    <w:numFmt w:val="decimalEnclosedCircleChinese"/>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k0ODRhZGFkNzMzOGE4YTQxZDkwYTBiMGIxNzQ2NDcifQ=="/>
    <w:docVar w:name="KSO_WPS_MARK_KEY" w:val="d3342430-3015-4479-818d-7e825e283313"/>
  </w:docVars>
  <w:rsids>
    <w:rsidRoot w:val="45F541B0"/>
    <w:rsid w:val="000114BA"/>
    <w:rsid w:val="00011FBC"/>
    <w:rsid w:val="00014FE4"/>
    <w:rsid w:val="00015922"/>
    <w:rsid w:val="00017207"/>
    <w:rsid w:val="000230B7"/>
    <w:rsid w:val="00027F7F"/>
    <w:rsid w:val="00031D3C"/>
    <w:rsid w:val="000322E7"/>
    <w:rsid w:val="000343AE"/>
    <w:rsid w:val="00036E55"/>
    <w:rsid w:val="000370C6"/>
    <w:rsid w:val="00040045"/>
    <w:rsid w:val="00042175"/>
    <w:rsid w:val="00043A94"/>
    <w:rsid w:val="00043CD5"/>
    <w:rsid w:val="00043ECB"/>
    <w:rsid w:val="000517A4"/>
    <w:rsid w:val="00052CBA"/>
    <w:rsid w:val="000617DE"/>
    <w:rsid w:val="00061FB9"/>
    <w:rsid w:val="0006295E"/>
    <w:rsid w:val="00067471"/>
    <w:rsid w:val="000674B3"/>
    <w:rsid w:val="00072A0E"/>
    <w:rsid w:val="000760AA"/>
    <w:rsid w:val="000770AE"/>
    <w:rsid w:val="0007792E"/>
    <w:rsid w:val="00082116"/>
    <w:rsid w:val="000842D5"/>
    <w:rsid w:val="000850F2"/>
    <w:rsid w:val="00086F41"/>
    <w:rsid w:val="00087E89"/>
    <w:rsid w:val="00092A1E"/>
    <w:rsid w:val="00093DEB"/>
    <w:rsid w:val="00094C83"/>
    <w:rsid w:val="00095262"/>
    <w:rsid w:val="000A55A2"/>
    <w:rsid w:val="000A6C41"/>
    <w:rsid w:val="000A7646"/>
    <w:rsid w:val="000B279D"/>
    <w:rsid w:val="000B533D"/>
    <w:rsid w:val="000C324F"/>
    <w:rsid w:val="000C336D"/>
    <w:rsid w:val="000C5479"/>
    <w:rsid w:val="000D3A25"/>
    <w:rsid w:val="000E30B4"/>
    <w:rsid w:val="000E708B"/>
    <w:rsid w:val="000F1254"/>
    <w:rsid w:val="00100D96"/>
    <w:rsid w:val="0010589E"/>
    <w:rsid w:val="0010708C"/>
    <w:rsid w:val="00107AB8"/>
    <w:rsid w:val="00111FB2"/>
    <w:rsid w:val="0011475B"/>
    <w:rsid w:val="00114920"/>
    <w:rsid w:val="00122200"/>
    <w:rsid w:val="00122E35"/>
    <w:rsid w:val="001243E6"/>
    <w:rsid w:val="00125E5C"/>
    <w:rsid w:val="00126921"/>
    <w:rsid w:val="00131392"/>
    <w:rsid w:val="00131D89"/>
    <w:rsid w:val="001320D5"/>
    <w:rsid w:val="00141BCB"/>
    <w:rsid w:val="001438E6"/>
    <w:rsid w:val="00144509"/>
    <w:rsid w:val="0014769F"/>
    <w:rsid w:val="001575AB"/>
    <w:rsid w:val="00165324"/>
    <w:rsid w:val="00170237"/>
    <w:rsid w:val="00172033"/>
    <w:rsid w:val="00173D7E"/>
    <w:rsid w:val="00176CEA"/>
    <w:rsid w:val="00177855"/>
    <w:rsid w:val="00183215"/>
    <w:rsid w:val="001851E0"/>
    <w:rsid w:val="00187F94"/>
    <w:rsid w:val="00192B5D"/>
    <w:rsid w:val="00194926"/>
    <w:rsid w:val="001949EF"/>
    <w:rsid w:val="0019570D"/>
    <w:rsid w:val="001958CC"/>
    <w:rsid w:val="001B31F0"/>
    <w:rsid w:val="001B3A8E"/>
    <w:rsid w:val="001C013B"/>
    <w:rsid w:val="001C393C"/>
    <w:rsid w:val="001C4708"/>
    <w:rsid w:val="001C5149"/>
    <w:rsid w:val="001C5D2C"/>
    <w:rsid w:val="001C6776"/>
    <w:rsid w:val="001D1C2E"/>
    <w:rsid w:val="001D264B"/>
    <w:rsid w:val="001D5490"/>
    <w:rsid w:val="001D6AF4"/>
    <w:rsid w:val="001E3CE0"/>
    <w:rsid w:val="001F1AAF"/>
    <w:rsid w:val="001F1C7A"/>
    <w:rsid w:val="001F20F7"/>
    <w:rsid w:val="001F36D1"/>
    <w:rsid w:val="00200D1C"/>
    <w:rsid w:val="00202BD7"/>
    <w:rsid w:val="00215AB1"/>
    <w:rsid w:val="00226174"/>
    <w:rsid w:val="00226A38"/>
    <w:rsid w:val="002301F3"/>
    <w:rsid w:val="00232071"/>
    <w:rsid w:val="00233D2F"/>
    <w:rsid w:val="0023407E"/>
    <w:rsid w:val="00235F23"/>
    <w:rsid w:val="0024016F"/>
    <w:rsid w:val="00242BDA"/>
    <w:rsid w:val="00242CFA"/>
    <w:rsid w:val="002529D4"/>
    <w:rsid w:val="00260592"/>
    <w:rsid w:val="00261A65"/>
    <w:rsid w:val="00261F33"/>
    <w:rsid w:val="00272550"/>
    <w:rsid w:val="00273687"/>
    <w:rsid w:val="00273B7D"/>
    <w:rsid w:val="00274191"/>
    <w:rsid w:val="00274963"/>
    <w:rsid w:val="00281B82"/>
    <w:rsid w:val="00293EC4"/>
    <w:rsid w:val="002954D8"/>
    <w:rsid w:val="002A1550"/>
    <w:rsid w:val="002A24FA"/>
    <w:rsid w:val="002A2872"/>
    <w:rsid w:val="002A703D"/>
    <w:rsid w:val="002B28ED"/>
    <w:rsid w:val="002B705F"/>
    <w:rsid w:val="002C1435"/>
    <w:rsid w:val="002C1763"/>
    <w:rsid w:val="002C1F43"/>
    <w:rsid w:val="002D38EC"/>
    <w:rsid w:val="002D4B04"/>
    <w:rsid w:val="002D692E"/>
    <w:rsid w:val="002D6AEC"/>
    <w:rsid w:val="002D6C4C"/>
    <w:rsid w:val="002E1011"/>
    <w:rsid w:val="002E335F"/>
    <w:rsid w:val="002E71CA"/>
    <w:rsid w:val="002F0512"/>
    <w:rsid w:val="002F5CFA"/>
    <w:rsid w:val="00300ACA"/>
    <w:rsid w:val="00300E94"/>
    <w:rsid w:val="00304450"/>
    <w:rsid w:val="0030708E"/>
    <w:rsid w:val="003166AF"/>
    <w:rsid w:val="00325A37"/>
    <w:rsid w:val="00337650"/>
    <w:rsid w:val="00343119"/>
    <w:rsid w:val="00343968"/>
    <w:rsid w:val="003439B1"/>
    <w:rsid w:val="003463BB"/>
    <w:rsid w:val="0034716C"/>
    <w:rsid w:val="00354358"/>
    <w:rsid w:val="003660A6"/>
    <w:rsid w:val="00366520"/>
    <w:rsid w:val="003721BD"/>
    <w:rsid w:val="00375BE1"/>
    <w:rsid w:val="00375CF3"/>
    <w:rsid w:val="00376229"/>
    <w:rsid w:val="003829DA"/>
    <w:rsid w:val="00382B21"/>
    <w:rsid w:val="00387FEB"/>
    <w:rsid w:val="00391B53"/>
    <w:rsid w:val="00391F09"/>
    <w:rsid w:val="003921E1"/>
    <w:rsid w:val="00392B67"/>
    <w:rsid w:val="00394551"/>
    <w:rsid w:val="00395535"/>
    <w:rsid w:val="003A1820"/>
    <w:rsid w:val="003A5FDD"/>
    <w:rsid w:val="003B2DD8"/>
    <w:rsid w:val="003B4449"/>
    <w:rsid w:val="003C1E47"/>
    <w:rsid w:val="003C2910"/>
    <w:rsid w:val="003C3128"/>
    <w:rsid w:val="003E029C"/>
    <w:rsid w:val="003E2322"/>
    <w:rsid w:val="003E2B27"/>
    <w:rsid w:val="003E5247"/>
    <w:rsid w:val="003F07AF"/>
    <w:rsid w:val="003F0D2F"/>
    <w:rsid w:val="003F23DE"/>
    <w:rsid w:val="003F5105"/>
    <w:rsid w:val="003F640E"/>
    <w:rsid w:val="003F75EE"/>
    <w:rsid w:val="003F7D1E"/>
    <w:rsid w:val="0040067C"/>
    <w:rsid w:val="00400E35"/>
    <w:rsid w:val="004058E2"/>
    <w:rsid w:val="00405E5E"/>
    <w:rsid w:val="00411380"/>
    <w:rsid w:val="00413F16"/>
    <w:rsid w:val="00415851"/>
    <w:rsid w:val="00415EC6"/>
    <w:rsid w:val="004305AC"/>
    <w:rsid w:val="00431C0C"/>
    <w:rsid w:val="00432A54"/>
    <w:rsid w:val="004335B6"/>
    <w:rsid w:val="004340E2"/>
    <w:rsid w:val="00442626"/>
    <w:rsid w:val="00442678"/>
    <w:rsid w:val="00442C77"/>
    <w:rsid w:val="0044390D"/>
    <w:rsid w:val="004439B8"/>
    <w:rsid w:val="00444051"/>
    <w:rsid w:val="004441E4"/>
    <w:rsid w:val="004457C2"/>
    <w:rsid w:val="00447246"/>
    <w:rsid w:val="00450B08"/>
    <w:rsid w:val="00450B18"/>
    <w:rsid w:val="0045798D"/>
    <w:rsid w:val="00460281"/>
    <w:rsid w:val="00461A53"/>
    <w:rsid w:val="00466FDD"/>
    <w:rsid w:val="0047572D"/>
    <w:rsid w:val="00476DE6"/>
    <w:rsid w:val="00482D00"/>
    <w:rsid w:val="00486C48"/>
    <w:rsid w:val="00490A57"/>
    <w:rsid w:val="004916F1"/>
    <w:rsid w:val="00491C24"/>
    <w:rsid w:val="0049699B"/>
    <w:rsid w:val="004A06CA"/>
    <w:rsid w:val="004A4354"/>
    <w:rsid w:val="004A582E"/>
    <w:rsid w:val="004B25E2"/>
    <w:rsid w:val="004B44B1"/>
    <w:rsid w:val="004B5DDD"/>
    <w:rsid w:val="004B689B"/>
    <w:rsid w:val="004C335A"/>
    <w:rsid w:val="004C3822"/>
    <w:rsid w:val="004D14F7"/>
    <w:rsid w:val="004D1C53"/>
    <w:rsid w:val="004D314A"/>
    <w:rsid w:val="004D37CC"/>
    <w:rsid w:val="004D520E"/>
    <w:rsid w:val="004E07D4"/>
    <w:rsid w:val="004E1B20"/>
    <w:rsid w:val="004E37E6"/>
    <w:rsid w:val="004F608C"/>
    <w:rsid w:val="005010B7"/>
    <w:rsid w:val="005013A3"/>
    <w:rsid w:val="00501705"/>
    <w:rsid w:val="005149FD"/>
    <w:rsid w:val="00517E6A"/>
    <w:rsid w:val="0052037B"/>
    <w:rsid w:val="00525E5F"/>
    <w:rsid w:val="00527721"/>
    <w:rsid w:val="0053160B"/>
    <w:rsid w:val="005367A0"/>
    <w:rsid w:val="0053708F"/>
    <w:rsid w:val="005406BD"/>
    <w:rsid w:val="0054155D"/>
    <w:rsid w:val="0054251E"/>
    <w:rsid w:val="00542CB3"/>
    <w:rsid w:val="00542D4B"/>
    <w:rsid w:val="00544B30"/>
    <w:rsid w:val="00545326"/>
    <w:rsid w:val="00545EE2"/>
    <w:rsid w:val="005472B3"/>
    <w:rsid w:val="005479D2"/>
    <w:rsid w:val="00547D95"/>
    <w:rsid w:val="00550D91"/>
    <w:rsid w:val="00552DC6"/>
    <w:rsid w:val="00554C49"/>
    <w:rsid w:val="00555523"/>
    <w:rsid w:val="00557D59"/>
    <w:rsid w:val="005668F7"/>
    <w:rsid w:val="00566A4E"/>
    <w:rsid w:val="00570AB3"/>
    <w:rsid w:val="0057209F"/>
    <w:rsid w:val="00573499"/>
    <w:rsid w:val="00573EB1"/>
    <w:rsid w:val="005769B2"/>
    <w:rsid w:val="00576AD0"/>
    <w:rsid w:val="005778E5"/>
    <w:rsid w:val="005836A9"/>
    <w:rsid w:val="005928EA"/>
    <w:rsid w:val="0059392B"/>
    <w:rsid w:val="00593C7A"/>
    <w:rsid w:val="005B2277"/>
    <w:rsid w:val="005B3DBC"/>
    <w:rsid w:val="005C04A7"/>
    <w:rsid w:val="005C3E8B"/>
    <w:rsid w:val="005C5825"/>
    <w:rsid w:val="005D19B9"/>
    <w:rsid w:val="005D2928"/>
    <w:rsid w:val="005F00D7"/>
    <w:rsid w:val="005F3681"/>
    <w:rsid w:val="005F5083"/>
    <w:rsid w:val="00604A62"/>
    <w:rsid w:val="00605174"/>
    <w:rsid w:val="00610D81"/>
    <w:rsid w:val="00610E8B"/>
    <w:rsid w:val="006140F7"/>
    <w:rsid w:val="00617529"/>
    <w:rsid w:val="00620285"/>
    <w:rsid w:val="00622EA2"/>
    <w:rsid w:val="00624D55"/>
    <w:rsid w:val="006260FB"/>
    <w:rsid w:val="00626B7C"/>
    <w:rsid w:val="00627568"/>
    <w:rsid w:val="006376B4"/>
    <w:rsid w:val="006377C6"/>
    <w:rsid w:val="006429B8"/>
    <w:rsid w:val="00646D0A"/>
    <w:rsid w:val="00647513"/>
    <w:rsid w:val="00647601"/>
    <w:rsid w:val="006504AA"/>
    <w:rsid w:val="00652715"/>
    <w:rsid w:val="00652C80"/>
    <w:rsid w:val="00652EED"/>
    <w:rsid w:val="00653A1C"/>
    <w:rsid w:val="00653DE3"/>
    <w:rsid w:val="00660DBD"/>
    <w:rsid w:val="00663EA0"/>
    <w:rsid w:val="006644EB"/>
    <w:rsid w:val="0066535A"/>
    <w:rsid w:val="00670885"/>
    <w:rsid w:val="0067214E"/>
    <w:rsid w:val="006723FE"/>
    <w:rsid w:val="00674D29"/>
    <w:rsid w:val="00675580"/>
    <w:rsid w:val="006773E2"/>
    <w:rsid w:val="0068047A"/>
    <w:rsid w:val="00681194"/>
    <w:rsid w:val="00681380"/>
    <w:rsid w:val="00685FAC"/>
    <w:rsid w:val="00690CFF"/>
    <w:rsid w:val="006919BC"/>
    <w:rsid w:val="00693FCC"/>
    <w:rsid w:val="006950FE"/>
    <w:rsid w:val="006954C2"/>
    <w:rsid w:val="006A18E7"/>
    <w:rsid w:val="006A412D"/>
    <w:rsid w:val="006B2BEC"/>
    <w:rsid w:val="006C52E0"/>
    <w:rsid w:val="006C5588"/>
    <w:rsid w:val="006D2BFA"/>
    <w:rsid w:val="006D7760"/>
    <w:rsid w:val="006E1327"/>
    <w:rsid w:val="006E1674"/>
    <w:rsid w:val="006E6F11"/>
    <w:rsid w:val="006F056B"/>
    <w:rsid w:val="006F22C8"/>
    <w:rsid w:val="006F355C"/>
    <w:rsid w:val="006F3EF6"/>
    <w:rsid w:val="006F588E"/>
    <w:rsid w:val="006F7ABF"/>
    <w:rsid w:val="007012C9"/>
    <w:rsid w:val="007016CB"/>
    <w:rsid w:val="00704907"/>
    <w:rsid w:val="00705AC4"/>
    <w:rsid w:val="007064E4"/>
    <w:rsid w:val="00710528"/>
    <w:rsid w:val="00712EE4"/>
    <w:rsid w:val="00715A42"/>
    <w:rsid w:val="0072334E"/>
    <w:rsid w:val="00732F19"/>
    <w:rsid w:val="00734429"/>
    <w:rsid w:val="00744547"/>
    <w:rsid w:val="007452B3"/>
    <w:rsid w:val="00745F43"/>
    <w:rsid w:val="00750F7A"/>
    <w:rsid w:val="0075121C"/>
    <w:rsid w:val="00753CAE"/>
    <w:rsid w:val="00756FB3"/>
    <w:rsid w:val="00764CBD"/>
    <w:rsid w:val="00770BD9"/>
    <w:rsid w:val="00773608"/>
    <w:rsid w:val="00773A42"/>
    <w:rsid w:val="00782E3B"/>
    <w:rsid w:val="00785650"/>
    <w:rsid w:val="00791562"/>
    <w:rsid w:val="007945A8"/>
    <w:rsid w:val="007A63F9"/>
    <w:rsid w:val="007A71BB"/>
    <w:rsid w:val="007A7BC6"/>
    <w:rsid w:val="007B041A"/>
    <w:rsid w:val="007B0712"/>
    <w:rsid w:val="007B2182"/>
    <w:rsid w:val="007B2D01"/>
    <w:rsid w:val="007B4ACF"/>
    <w:rsid w:val="007B6C3C"/>
    <w:rsid w:val="007B6CDE"/>
    <w:rsid w:val="007C05C3"/>
    <w:rsid w:val="007C1BBB"/>
    <w:rsid w:val="007C58A2"/>
    <w:rsid w:val="007D08AD"/>
    <w:rsid w:val="007D26F2"/>
    <w:rsid w:val="007D3F3B"/>
    <w:rsid w:val="007D7BC2"/>
    <w:rsid w:val="007E4AE9"/>
    <w:rsid w:val="007E4E26"/>
    <w:rsid w:val="007E7C58"/>
    <w:rsid w:val="007F04D9"/>
    <w:rsid w:val="007F0557"/>
    <w:rsid w:val="007F12D7"/>
    <w:rsid w:val="007F1FFA"/>
    <w:rsid w:val="007F33F9"/>
    <w:rsid w:val="007F3C2B"/>
    <w:rsid w:val="007F519D"/>
    <w:rsid w:val="008006EE"/>
    <w:rsid w:val="00802C59"/>
    <w:rsid w:val="00803A00"/>
    <w:rsid w:val="00803B02"/>
    <w:rsid w:val="00805054"/>
    <w:rsid w:val="00805FFF"/>
    <w:rsid w:val="00806E82"/>
    <w:rsid w:val="00812018"/>
    <w:rsid w:val="008129CD"/>
    <w:rsid w:val="00812AA7"/>
    <w:rsid w:val="00814BF4"/>
    <w:rsid w:val="00816B2C"/>
    <w:rsid w:val="00816C0F"/>
    <w:rsid w:val="00820308"/>
    <w:rsid w:val="008255F8"/>
    <w:rsid w:val="00825D0F"/>
    <w:rsid w:val="008319DA"/>
    <w:rsid w:val="008376E9"/>
    <w:rsid w:val="00837D14"/>
    <w:rsid w:val="00840BE8"/>
    <w:rsid w:val="00841EE9"/>
    <w:rsid w:val="00846D6E"/>
    <w:rsid w:val="00852A63"/>
    <w:rsid w:val="00852C10"/>
    <w:rsid w:val="00862E29"/>
    <w:rsid w:val="00863F1F"/>
    <w:rsid w:val="0086579E"/>
    <w:rsid w:val="0087151B"/>
    <w:rsid w:val="00874534"/>
    <w:rsid w:val="0087642A"/>
    <w:rsid w:val="00882E95"/>
    <w:rsid w:val="00883D39"/>
    <w:rsid w:val="00886498"/>
    <w:rsid w:val="0088734E"/>
    <w:rsid w:val="00894113"/>
    <w:rsid w:val="008A0444"/>
    <w:rsid w:val="008A31CF"/>
    <w:rsid w:val="008A3EC4"/>
    <w:rsid w:val="008A7018"/>
    <w:rsid w:val="008A76E3"/>
    <w:rsid w:val="008A7836"/>
    <w:rsid w:val="008B55E5"/>
    <w:rsid w:val="008C108A"/>
    <w:rsid w:val="008C1B4C"/>
    <w:rsid w:val="008C366C"/>
    <w:rsid w:val="008C5035"/>
    <w:rsid w:val="008C64A2"/>
    <w:rsid w:val="008D19B3"/>
    <w:rsid w:val="008D2EC3"/>
    <w:rsid w:val="008D4DAA"/>
    <w:rsid w:val="008D4EA0"/>
    <w:rsid w:val="008E0E62"/>
    <w:rsid w:val="008E1B13"/>
    <w:rsid w:val="008E2454"/>
    <w:rsid w:val="008F4DC9"/>
    <w:rsid w:val="008F699E"/>
    <w:rsid w:val="009031C1"/>
    <w:rsid w:val="00904EC0"/>
    <w:rsid w:val="009211E3"/>
    <w:rsid w:val="00923716"/>
    <w:rsid w:val="009259DF"/>
    <w:rsid w:val="00926F5F"/>
    <w:rsid w:val="00927681"/>
    <w:rsid w:val="00934156"/>
    <w:rsid w:val="009365E6"/>
    <w:rsid w:val="00936BFF"/>
    <w:rsid w:val="00937078"/>
    <w:rsid w:val="009379CF"/>
    <w:rsid w:val="00937B70"/>
    <w:rsid w:val="009467F3"/>
    <w:rsid w:val="009472AB"/>
    <w:rsid w:val="009517AB"/>
    <w:rsid w:val="0095181F"/>
    <w:rsid w:val="00952B5A"/>
    <w:rsid w:val="00955257"/>
    <w:rsid w:val="00965477"/>
    <w:rsid w:val="00972748"/>
    <w:rsid w:val="009804EA"/>
    <w:rsid w:val="00980A62"/>
    <w:rsid w:val="00982778"/>
    <w:rsid w:val="009841A5"/>
    <w:rsid w:val="0098453F"/>
    <w:rsid w:val="0099287E"/>
    <w:rsid w:val="00992ABE"/>
    <w:rsid w:val="00997471"/>
    <w:rsid w:val="009A0281"/>
    <w:rsid w:val="009A31B2"/>
    <w:rsid w:val="009A6C82"/>
    <w:rsid w:val="009B3186"/>
    <w:rsid w:val="009B738C"/>
    <w:rsid w:val="009C24AD"/>
    <w:rsid w:val="009C3ABA"/>
    <w:rsid w:val="009C56CD"/>
    <w:rsid w:val="009C7107"/>
    <w:rsid w:val="009D3EB3"/>
    <w:rsid w:val="009E0C73"/>
    <w:rsid w:val="009E3220"/>
    <w:rsid w:val="009E71C9"/>
    <w:rsid w:val="009F0ED8"/>
    <w:rsid w:val="009F2FA9"/>
    <w:rsid w:val="009F36ED"/>
    <w:rsid w:val="009F3826"/>
    <w:rsid w:val="009F4449"/>
    <w:rsid w:val="009F6A91"/>
    <w:rsid w:val="009F7C25"/>
    <w:rsid w:val="00A01F86"/>
    <w:rsid w:val="00A0481A"/>
    <w:rsid w:val="00A05149"/>
    <w:rsid w:val="00A14274"/>
    <w:rsid w:val="00A208B0"/>
    <w:rsid w:val="00A2128E"/>
    <w:rsid w:val="00A214D2"/>
    <w:rsid w:val="00A224A6"/>
    <w:rsid w:val="00A252AC"/>
    <w:rsid w:val="00A2636B"/>
    <w:rsid w:val="00A26F95"/>
    <w:rsid w:val="00A27C4F"/>
    <w:rsid w:val="00A324B1"/>
    <w:rsid w:val="00A33546"/>
    <w:rsid w:val="00A34D9E"/>
    <w:rsid w:val="00A357FD"/>
    <w:rsid w:val="00A404FF"/>
    <w:rsid w:val="00A444A5"/>
    <w:rsid w:val="00A44A4D"/>
    <w:rsid w:val="00A44ED2"/>
    <w:rsid w:val="00A47805"/>
    <w:rsid w:val="00A5305E"/>
    <w:rsid w:val="00A6003B"/>
    <w:rsid w:val="00A634E2"/>
    <w:rsid w:val="00A6583A"/>
    <w:rsid w:val="00A66203"/>
    <w:rsid w:val="00A73CDC"/>
    <w:rsid w:val="00A74B0D"/>
    <w:rsid w:val="00A77F88"/>
    <w:rsid w:val="00A80AED"/>
    <w:rsid w:val="00A91F66"/>
    <w:rsid w:val="00AA0BB7"/>
    <w:rsid w:val="00AA0D01"/>
    <w:rsid w:val="00AA38E1"/>
    <w:rsid w:val="00AA44FA"/>
    <w:rsid w:val="00AB06F4"/>
    <w:rsid w:val="00AB1E9C"/>
    <w:rsid w:val="00AB5241"/>
    <w:rsid w:val="00AB6230"/>
    <w:rsid w:val="00AB62C5"/>
    <w:rsid w:val="00AB672C"/>
    <w:rsid w:val="00AC0618"/>
    <w:rsid w:val="00AC59EC"/>
    <w:rsid w:val="00AC6918"/>
    <w:rsid w:val="00AD6298"/>
    <w:rsid w:val="00AD7244"/>
    <w:rsid w:val="00AE20A7"/>
    <w:rsid w:val="00AE3DA1"/>
    <w:rsid w:val="00AE4023"/>
    <w:rsid w:val="00AE6861"/>
    <w:rsid w:val="00AF1665"/>
    <w:rsid w:val="00AF2F3E"/>
    <w:rsid w:val="00AF75DD"/>
    <w:rsid w:val="00AF7EAF"/>
    <w:rsid w:val="00B00B4D"/>
    <w:rsid w:val="00B02ACF"/>
    <w:rsid w:val="00B0383A"/>
    <w:rsid w:val="00B0573D"/>
    <w:rsid w:val="00B07B4F"/>
    <w:rsid w:val="00B1014C"/>
    <w:rsid w:val="00B11166"/>
    <w:rsid w:val="00B17863"/>
    <w:rsid w:val="00B20F84"/>
    <w:rsid w:val="00B24971"/>
    <w:rsid w:val="00B32E10"/>
    <w:rsid w:val="00B35B1F"/>
    <w:rsid w:val="00B41BA1"/>
    <w:rsid w:val="00B420FA"/>
    <w:rsid w:val="00B43A38"/>
    <w:rsid w:val="00B4546E"/>
    <w:rsid w:val="00B522AD"/>
    <w:rsid w:val="00B72B9F"/>
    <w:rsid w:val="00B73F3F"/>
    <w:rsid w:val="00B76835"/>
    <w:rsid w:val="00B8257C"/>
    <w:rsid w:val="00B84A93"/>
    <w:rsid w:val="00B86904"/>
    <w:rsid w:val="00B86DBD"/>
    <w:rsid w:val="00B90A59"/>
    <w:rsid w:val="00B9119D"/>
    <w:rsid w:val="00B9337D"/>
    <w:rsid w:val="00BA01B0"/>
    <w:rsid w:val="00BB04A0"/>
    <w:rsid w:val="00BB33EA"/>
    <w:rsid w:val="00BB6D6B"/>
    <w:rsid w:val="00BC17EB"/>
    <w:rsid w:val="00BC3762"/>
    <w:rsid w:val="00BC59A5"/>
    <w:rsid w:val="00BC5F1F"/>
    <w:rsid w:val="00BD67C5"/>
    <w:rsid w:val="00BE41B7"/>
    <w:rsid w:val="00BE41F3"/>
    <w:rsid w:val="00BE4593"/>
    <w:rsid w:val="00BE7C2B"/>
    <w:rsid w:val="00BF0A09"/>
    <w:rsid w:val="00BF40B2"/>
    <w:rsid w:val="00BF63B3"/>
    <w:rsid w:val="00C00BC8"/>
    <w:rsid w:val="00C0136B"/>
    <w:rsid w:val="00C01DA0"/>
    <w:rsid w:val="00C041EB"/>
    <w:rsid w:val="00C06511"/>
    <w:rsid w:val="00C1236F"/>
    <w:rsid w:val="00C12E47"/>
    <w:rsid w:val="00C145BA"/>
    <w:rsid w:val="00C156E3"/>
    <w:rsid w:val="00C16162"/>
    <w:rsid w:val="00C17766"/>
    <w:rsid w:val="00C17FE7"/>
    <w:rsid w:val="00C201CD"/>
    <w:rsid w:val="00C227AE"/>
    <w:rsid w:val="00C22C2B"/>
    <w:rsid w:val="00C232AE"/>
    <w:rsid w:val="00C23783"/>
    <w:rsid w:val="00C24EB0"/>
    <w:rsid w:val="00C319A7"/>
    <w:rsid w:val="00C31F84"/>
    <w:rsid w:val="00C40D0F"/>
    <w:rsid w:val="00C40F84"/>
    <w:rsid w:val="00C45A30"/>
    <w:rsid w:val="00C4771E"/>
    <w:rsid w:val="00C50200"/>
    <w:rsid w:val="00C54A7B"/>
    <w:rsid w:val="00C55A79"/>
    <w:rsid w:val="00C57EC0"/>
    <w:rsid w:val="00C62363"/>
    <w:rsid w:val="00C62788"/>
    <w:rsid w:val="00C668E8"/>
    <w:rsid w:val="00C700D6"/>
    <w:rsid w:val="00C702A0"/>
    <w:rsid w:val="00C70681"/>
    <w:rsid w:val="00C708DC"/>
    <w:rsid w:val="00C7094D"/>
    <w:rsid w:val="00C71DCF"/>
    <w:rsid w:val="00C7259C"/>
    <w:rsid w:val="00C741AE"/>
    <w:rsid w:val="00C84A36"/>
    <w:rsid w:val="00C87B7F"/>
    <w:rsid w:val="00C906D3"/>
    <w:rsid w:val="00C90746"/>
    <w:rsid w:val="00C93EA5"/>
    <w:rsid w:val="00CB1339"/>
    <w:rsid w:val="00CB3CA2"/>
    <w:rsid w:val="00CB5513"/>
    <w:rsid w:val="00CB68B1"/>
    <w:rsid w:val="00CB77E4"/>
    <w:rsid w:val="00CC0388"/>
    <w:rsid w:val="00CC18C0"/>
    <w:rsid w:val="00CC4FD4"/>
    <w:rsid w:val="00CC53BB"/>
    <w:rsid w:val="00CC6B4E"/>
    <w:rsid w:val="00CC7205"/>
    <w:rsid w:val="00CD0EEF"/>
    <w:rsid w:val="00CD7965"/>
    <w:rsid w:val="00CD7A18"/>
    <w:rsid w:val="00CE192B"/>
    <w:rsid w:val="00CE4104"/>
    <w:rsid w:val="00CE43A9"/>
    <w:rsid w:val="00CE6A04"/>
    <w:rsid w:val="00CE78DE"/>
    <w:rsid w:val="00CE7EFF"/>
    <w:rsid w:val="00CF2B60"/>
    <w:rsid w:val="00CF3818"/>
    <w:rsid w:val="00CF7FE5"/>
    <w:rsid w:val="00D009D3"/>
    <w:rsid w:val="00D00F63"/>
    <w:rsid w:val="00D03556"/>
    <w:rsid w:val="00D12299"/>
    <w:rsid w:val="00D1283D"/>
    <w:rsid w:val="00D16F22"/>
    <w:rsid w:val="00D1700B"/>
    <w:rsid w:val="00D17AE3"/>
    <w:rsid w:val="00D20E46"/>
    <w:rsid w:val="00D20FDB"/>
    <w:rsid w:val="00D22868"/>
    <w:rsid w:val="00D25A8A"/>
    <w:rsid w:val="00D2681F"/>
    <w:rsid w:val="00D303D7"/>
    <w:rsid w:val="00D30BDF"/>
    <w:rsid w:val="00D32955"/>
    <w:rsid w:val="00D35A32"/>
    <w:rsid w:val="00D37770"/>
    <w:rsid w:val="00D43B39"/>
    <w:rsid w:val="00D46C47"/>
    <w:rsid w:val="00D50A9A"/>
    <w:rsid w:val="00D5369D"/>
    <w:rsid w:val="00D55FDD"/>
    <w:rsid w:val="00D65E27"/>
    <w:rsid w:val="00D71F15"/>
    <w:rsid w:val="00D778B0"/>
    <w:rsid w:val="00D820B3"/>
    <w:rsid w:val="00D83475"/>
    <w:rsid w:val="00D84EE4"/>
    <w:rsid w:val="00D85418"/>
    <w:rsid w:val="00D94C79"/>
    <w:rsid w:val="00D95DB0"/>
    <w:rsid w:val="00D95F16"/>
    <w:rsid w:val="00DA11AC"/>
    <w:rsid w:val="00DA7478"/>
    <w:rsid w:val="00DB1308"/>
    <w:rsid w:val="00DB1680"/>
    <w:rsid w:val="00DB1EA1"/>
    <w:rsid w:val="00DB30E4"/>
    <w:rsid w:val="00DB34B6"/>
    <w:rsid w:val="00DC784B"/>
    <w:rsid w:val="00DD0F80"/>
    <w:rsid w:val="00DD2583"/>
    <w:rsid w:val="00DD2FA0"/>
    <w:rsid w:val="00DD4671"/>
    <w:rsid w:val="00DD4C0D"/>
    <w:rsid w:val="00DD6A37"/>
    <w:rsid w:val="00DE00A0"/>
    <w:rsid w:val="00DE0C1F"/>
    <w:rsid w:val="00DE3E00"/>
    <w:rsid w:val="00DE4600"/>
    <w:rsid w:val="00DE5EC1"/>
    <w:rsid w:val="00DF5D2B"/>
    <w:rsid w:val="00E055ED"/>
    <w:rsid w:val="00E10DB2"/>
    <w:rsid w:val="00E14684"/>
    <w:rsid w:val="00E23179"/>
    <w:rsid w:val="00E24082"/>
    <w:rsid w:val="00E248F3"/>
    <w:rsid w:val="00E267DE"/>
    <w:rsid w:val="00E2752C"/>
    <w:rsid w:val="00E351B8"/>
    <w:rsid w:val="00E37101"/>
    <w:rsid w:val="00E4296F"/>
    <w:rsid w:val="00E442D5"/>
    <w:rsid w:val="00E52F2D"/>
    <w:rsid w:val="00E5342F"/>
    <w:rsid w:val="00E559CB"/>
    <w:rsid w:val="00E61702"/>
    <w:rsid w:val="00E62FF0"/>
    <w:rsid w:val="00E65BEF"/>
    <w:rsid w:val="00E6614D"/>
    <w:rsid w:val="00E675B5"/>
    <w:rsid w:val="00E714A9"/>
    <w:rsid w:val="00E718FB"/>
    <w:rsid w:val="00E7663C"/>
    <w:rsid w:val="00E774A0"/>
    <w:rsid w:val="00E804D9"/>
    <w:rsid w:val="00E812C0"/>
    <w:rsid w:val="00E8345D"/>
    <w:rsid w:val="00E848CB"/>
    <w:rsid w:val="00E854D7"/>
    <w:rsid w:val="00E85BE2"/>
    <w:rsid w:val="00E91622"/>
    <w:rsid w:val="00E919A4"/>
    <w:rsid w:val="00E92C9D"/>
    <w:rsid w:val="00E937E5"/>
    <w:rsid w:val="00E94653"/>
    <w:rsid w:val="00EA40E5"/>
    <w:rsid w:val="00EA51F8"/>
    <w:rsid w:val="00EA6CCB"/>
    <w:rsid w:val="00EB0031"/>
    <w:rsid w:val="00EB0845"/>
    <w:rsid w:val="00EB0B9A"/>
    <w:rsid w:val="00EB153F"/>
    <w:rsid w:val="00EB1FAA"/>
    <w:rsid w:val="00EB49E3"/>
    <w:rsid w:val="00EB5BFA"/>
    <w:rsid w:val="00EC3C22"/>
    <w:rsid w:val="00ED1156"/>
    <w:rsid w:val="00ED2146"/>
    <w:rsid w:val="00ED3B2F"/>
    <w:rsid w:val="00ED4BCA"/>
    <w:rsid w:val="00ED5035"/>
    <w:rsid w:val="00ED54A1"/>
    <w:rsid w:val="00EE027C"/>
    <w:rsid w:val="00EE0576"/>
    <w:rsid w:val="00EE1254"/>
    <w:rsid w:val="00EE239B"/>
    <w:rsid w:val="00EE52BB"/>
    <w:rsid w:val="00EE7ADB"/>
    <w:rsid w:val="00EF1E4E"/>
    <w:rsid w:val="00EF6DEA"/>
    <w:rsid w:val="00F00273"/>
    <w:rsid w:val="00F031FE"/>
    <w:rsid w:val="00F04078"/>
    <w:rsid w:val="00F059A6"/>
    <w:rsid w:val="00F12197"/>
    <w:rsid w:val="00F134CB"/>
    <w:rsid w:val="00F136A6"/>
    <w:rsid w:val="00F15B6B"/>
    <w:rsid w:val="00F31DEB"/>
    <w:rsid w:val="00F3327B"/>
    <w:rsid w:val="00F357C6"/>
    <w:rsid w:val="00F3609A"/>
    <w:rsid w:val="00F36AFF"/>
    <w:rsid w:val="00F41D9D"/>
    <w:rsid w:val="00F4326B"/>
    <w:rsid w:val="00F45686"/>
    <w:rsid w:val="00F466C5"/>
    <w:rsid w:val="00F51243"/>
    <w:rsid w:val="00F57E65"/>
    <w:rsid w:val="00F676AD"/>
    <w:rsid w:val="00F831D4"/>
    <w:rsid w:val="00F847F8"/>
    <w:rsid w:val="00F8509A"/>
    <w:rsid w:val="00F85D6C"/>
    <w:rsid w:val="00F870B1"/>
    <w:rsid w:val="00F95B37"/>
    <w:rsid w:val="00FA1C21"/>
    <w:rsid w:val="00FA566D"/>
    <w:rsid w:val="00FA6493"/>
    <w:rsid w:val="00FB5571"/>
    <w:rsid w:val="00FB6661"/>
    <w:rsid w:val="00FB7FA1"/>
    <w:rsid w:val="00FC3CBE"/>
    <w:rsid w:val="00FD0A92"/>
    <w:rsid w:val="00FD115B"/>
    <w:rsid w:val="00FD56EF"/>
    <w:rsid w:val="00FD5A79"/>
    <w:rsid w:val="00FE2BDB"/>
    <w:rsid w:val="00FE2EA4"/>
    <w:rsid w:val="00FE33EE"/>
    <w:rsid w:val="00FE61D5"/>
    <w:rsid w:val="00FE65EF"/>
    <w:rsid w:val="00FE69D5"/>
    <w:rsid w:val="00FE7933"/>
    <w:rsid w:val="00FF06DC"/>
    <w:rsid w:val="00FF240B"/>
    <w:rsid w:val="00FF3FF1"/>
    <w:rsid w:val="00FF6588"/>
    <w:rsid w:val="00FF685B"/>
    <w:rsid w:val="00FF7A5F"/>
    <w:rsid w:val="03650255"/>
    <w:rsid w:val="2D104360"/>
    <w:rsid w:val="39254C87"/>
    <w:rsid w:val="45F541B0"/>
    <w:rsid w:val="6BEA3CBA"/>
    <w:rsid w:val="6FA87C4E"/>
  </w:rsids>
  <m:mathPr>
    <m:mathFont m:val="XITS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4131A12"/>
  <w15:docId w15:val="{40193F82-A03D-4576-BA88-ABC69EBA2D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2" w:qFormat="1"/>
    <w:lsdException w:name="heading 2" w:uiPriority="2" w:qFormat="1"/>
    <w:lsdException w:name="heading 3" w:uiPriority="2" w:qFormat="1"/>
    <w:lsdException w:name="heading 4" w:uiPriority="2" w:qFormat="1"/>
    <w:lsdException w:name="heading 5" w:semiHidden="1" w:uiPriority="2" w:qFormat="1"/>
    <w:lsdException w:name="heading 6" w:semiHidden="1" w:uiPriority="2" w:unhideWhenUsed="1" w:qFormat="1"/>
    <w:lsdException w:name="heading 7" w:semiHidden="1" w:uiPriority="2" w:unhideWhenUsed="1" w:qFormat="1"/>
    <w:lsdException w:name="heading 8" w:semiHidden="1" w:uiPriority="2" w:unhideWhenUsed="1" w:qFormat="1"/>
    <w:lsdException w:name="heading 9" w:semiHidden="1" w:uiPriority="2"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qFormat="1"/>
    <w:lsdException w:name="index 6" w:semiHidden="1" w:unhideWhenUsed="1" w:qFormat="1"/>
    <w:lsdException w:name="index 7" w:semiHidden="1" w:unhideWhenUsed="1" w:qFormat="1"/>
    <w:lsdException w:name="index 8" w:semiHidden="1" w:unhideWhenUsed="1" w:qFormat="1"/>
    <w:lsdException w:name="index 9" w:semiHidden="1" w:unhideWhenUsed="1" w:qFormat="1"/>
    <w:lsdException w:name="toc 1" w:uiPriority="39" w:qFormat="1"/>
    <w:lsdException w:name="toc 2" w:uiPriority="39" w:qFormat="1"/>
    <w:lsdException w:name="toc 3" w:uiPriority="39" w:qFormat="1"/>
    <w:lsdException w:name="toc 4" w:uiPriority="39"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qFormat="1"/>
    <w:lsdException w:name="footnote text" w:uiPriority="30" w:qFormat="1"/>
    <w:lsdException w:name="annotation text" w:semiHidden="1" w:unhideWhenUsed="1" w:qFormat="1"/>
    <w:lsdException w:name="header" w:uiPriority="32" w:unhideWhenUsed="1" w:qFormat="1"/>
    <w:lsdException w:name="footer" w:uiPriority="32" w:unhideWhenUsed="1" w:qFormat="1"/>
    <w:lsdException w:name="index heading" w:semiHidden="1" w:qFormat="1"/>
    <w:lsdException w:name="caption" w:uiPriority="3" w:qFormat="1"/>
    <w:lsdException w:name="table of figures" w:qFormat="1"/>
    <w:lsdException w:name="envelope address" w:semiHidden="1" w:unhideWhenUsed="1" w:qFormat="1"/>
    <w:lsdException w:name="envelope return" w:semiHidden="1" w:unhideWhenUsed="1" w:qFormat="1"/>
    <w:lsdException w:name="footnote reference" w:semiHidden="1" w:uiPriority="30" w:qFormat="1"/>
    <w:lsdException w:name="annotation reference" w:semiHidden="1" w:unhideWhenUsed="1"/>
    <w:lsdException w:name="line number" w:semiHidden="1" w:unhideWhenUsed="1"/>
    <w:lsdException w:name="page number" w:uiPriority="32"/>
    <w:lsdException w:name="endnote reference" w:semiHidden="1" w:uiPriority="30" w:qFormat="1"/>
    <w:lsdException w:name="endnote text" w:semiHidden="1" w:uiPriority="30" w:qFormat="1"/>
    <w:lsdException w:name="table of authorities" w:semiHidden="1" w:unhideWhenUsed="1" w:qFormat="1"/>
    <w:lsdException w:name="macro" w:semiHidden="1" w:unhideWhenUsed="1" w:qFormat="1"/>
    <w:lsdException w:name="toa heading" w:semiHidden="1" w:unhideWhenUsed="1" w:qFormat="1"/>
    <w:lsdException w:name="List" w:semiHidden="1" w:unhideWhenUsed="1" w:qFormat="1"/>
    <w:lsdException w:name="List Bullet" w:uiPriority="12" w:qFormat="1"/>
    <w:lsdException w:name="List Number" w:uiPriority="11" w:qFormat="1"/>
    <w:lsdException w:name="List 2" w:semiHidden="1" w:unhideWhenUsed="1" w:qFormat="1"/>
    <w:lsdException w:name="List 3" w:semiHidden="1" w:unhideWhenUsed="1" w:qFormat="1"/>
    <w:lsdException w:name="List 4" w:semiHidden="1" w:unhideWhenUsed="1" w:qFormat="1"/>
    <w:lsdException w:name="List 5" w:semiHidden="1" w:unhideWhenUsed="1" w:qFormat="1"/>
    <w:lsdException w:name="List Bullet 2" w:uiPriority="12" w:qFormat="1"/>
    <w:lsdException w:name="List Bullet 3" w:uiPriority="12" w:qFormat="1"/>
    <w:lsdException w:name="List Bullet 4" w:uiPriority="12" w:qFormat="1"/>
    <w:lsdException w:name="List Bullet 5" w:uiPriority="12" w:qFormat="1"/>
    <w:lsdException w:name="List Number 2" w:uiPriority="11" w:qFormat="1"/>
    <w:lsdException w:name="List Number 3" w:uiPriority="11" w:qFormat="1"/>
    <w:lsdException w:name="List Number 4" w:uiPriority="11" w:qFormat="1"/>
    <w:lsdException w:name="List Number 5" w:uiPriority="11" w:qFormat="1"/>
    <w:lsdException w:name="Title" w:uiPriority="5" w:qFormat="1"/>
    <w:lsdException w:name="Closing" w:semiHidden="1" w:unhideWhenUsed="1" w:qFormat="1"/>
    <w:lsdException w:name="Signature" w:semiHidden="1" w:unhideWhenUsed="1" w:qFormat="1"/>
    <w:lsdException w:name="Default Paragraph Font" w:uiPriority="1" w:unhideWhenUsed="1" w:qFormat="1"/>
    <w:lsdException w:name="Body Text" w:semiHidden="1" w:unhideWhenUsed="1" w:qFormat="1"/>
    <w:lsdException w:name="Body Text Indent" w:semiHidden="1" w:unhideWhenUsed="1" w:qFormat="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qFormat="1"/>
    <w:lsdException w:name="List Continue 5" w:semiHidden="1" w:unhideWhenUsed="1" w:qFormat="1"/>
    <w:lsdException w:name="Message Header" w:semiHidden="1" w:unhideWhenUsed="1" w:qFormat="1"/>
    <w:lsdException w:name="Subtitle" w:uiPriority="5" w:qFormat="1"/>
    <w:lsdException w:name="Salutation" w:semiHidden="1" w:unhideWhenUsed="1" w:qFormat="1"/>
    <w:lsdException w:name="Date" w:semiHidden="1" w:unhideWhenUsed="1" w:qFormat="1"/>
    <w:lsdException w:name="Body Text First Indent" w:semiHidden="1" w:unhideWhenUsed="1" w:qFormat="1"/>
    <w:lsdException w:name="Body Text First Indent 2" w:semiHidden="1" w:unhideWhenUsed="1" w:qFormat="1"/>
    <w:lsdException w:name="Note Heading" w:semiHidden="1" w:unhideWhenUsed="1" w:qFormat="1"/>
    <w:lsdException w:name="Body Text 2" w:semiHidden="1" w:unhideWhenUsed="1" w:qFormat="1"/>
    <w:lsdException w:name="Body Text 3" w:semiHidden="1" w:unhideWhenUsed="1" w:qFormat="1"/>
    <w:lsdException w:name="Body Text Indent 2" w:semiHidden="1" w:unhideWhenUsed="1" w:qFormat="1"/>
    <w:lsdException w:name="Body Text Indent 3" w:semiHidden="1" w:unhideWhenUsed="1" w:qFormat="1"/>
    <w:lsdException w:name="Block Text" w:semiHidden="1" w:unhideWhenUsed="1" w:qFormat="1"/>
    <w:lsdException w:name="Hyperlink" w:unhideWhenUsed="1" w:qFormat="1"/>
    <w:lsdException w:name="FollowedHyperlink" w:unhideWhenUsed="1" w:qFormat="1"/>
    <w:lsdException w:name="Strong" w:uiPriority="7" w:qFormat="1"/>
    <w:lsdException w:name="Emphasis" w:uiPriority="7" w:qFormat="1"/>
    <w:lsdException w:name="Document Map" w:semiHidden="1" w:unhideWhenUsed="1" w:qFormat="1"/>
    <w:lsdException w:name="Plain Text" w:semiHidden="1" w:unhideWhenUsed="1" w:qFormat="1"/>
    <w:lsdException w:name="E-mail Signature" w:semiHidden="1" w:unhideWhenUsed="1" w:qFormat="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qFormat="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iPriority="7" w:unhideWhenUsed="1" w:qFormat="1"/>
    <w:lsdException w:name="Intense Quote" w:semiHidden="1" w:uiPriority="7"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4">
    <w:name w:val="Normal"/>
    <w:autoRedefine/>
    <w:qFormat/>
    <w:rsid w:val="00C84A36"/>
    <w:pPr>
      <w:widowControl w:val="0"/>
      <w:spacing w:line="400" w:lineRule="atLeast"/>
      <w:ind w:firstLineChars="200" w:firstLine="480"/>
      <w:jc w:val="both"/>
    </w:pPr>
    <w:rPr>
      <w:kern w:val="2"/>
      <w:sz w:val="24"/>
      <w:szCs w:val="24"/>
    </w:rPr>
  </w:style>
  <w:style w:type="paragraph" w:styleId="1">
    <w:name w:val="heading 1"/>
    <w:basedOn w:val="a4"/>
    <w:next w:val="a4"/>
    <w:link w:val="10"/>
    <w:autoRedefine/>
    <w:uiPriority w:val="2"/>
    <w:qFormat/>
    <w:rsid w:val="005F3681"/>
    <w:pPr>
      <w:keepNext/>
      <w:keepLines/>
      <w:pageBreakBefore/>
      <w:widowControl/>
      <w:numPr>
        <w:numId w:val="1"/>
      </w:numPr>
      <w:spacing w:before="600" w:after="400"/>
      <w:ind w:firstLineChars="0"/>
      <w:outlineLvl w:val="0"/>
    </w:pPr>
    <w:rPr>
      <w:rFonts w:ascii="Arial" w:eastAsia="黑体" w:hAnsi="Arial"/>
      <w:bCs/>
      <w:kern w:val="44"/>
      <w:sz w:val="30"/>
      <w:szCs w:val="44"/>
    </w:rPr>
  </w:style>
  <w:style w:type="paragraph" w:styleId="22">
    <w:name w:val="heading 2"/>
    <w:basedOn w:val="1"/>
    <w:next w:val="a4"/>
    <w:link w:val="23"/>
    <w:autoRedefine/>
    <w:uiPriority w:val="2"/>
    <w:qFormat/>
    <w:rsid w:val="004340E2"/>
    <w:pPr>
      <w:pageBreakBefore w:val="0"/>
      <w:numPr>
        <w:ilvl w:val="1"/>
      </w:numPr>
      <w:spacing w:before="500" w:after="240" w:line="360" w:lineRule="atLeast"/>
      <w:outlineLvl w:val="1"/>
    </w:pPr>
    <w:rPr>
      <w:rFonts w:cstheme="majorBidi"/>
      <w:bCs w:val="0"/>
      <w:sz w:val="28"/>
      <w:szCs w:val="32"/>
    </w:rPr>
  </w:style>
  <w:style w:type="paragraph" w:styleId="32">
    <w:name w:val="heading 3"/>
    <w:basedOn w:val="22"/>
    <w:next w:val="a4"/>
    <w:link w:val="33"/>
    <w:autoRedefine/>
    <w:uiPriority w:val="2"/>
    <w:qFormat/>
    <w:pPr>
      <w:numPr>
        <w:ilvl w:val="2"/>
      </w:numPr>
      <w:spacing w:before="240" w:after="120" w:line="300" w:lineRule="atLeast"/>
      <w:outlineLvl w:val="2"/>
    </w:pPr>
    <w:rPr>
      <w:bCs/>
      <w:sz w:val="26"/>
    </w:rPr>
  </w:style>
  <w:style w:type="paragraph" w:styleId="41">
    <w:name w:val="heading 4"/>
    <w:basedOn w:val="32"/>
    <w:next w:val="a4"/>
    <w:link w:val="42"/>
    <w:autoRedefine/>
    <w:uiPriority w:val="2"/>
    <w:qFormat/>
    <w:pPr>
      <w:numPr>
        <w:ilvl w:val="3"/>
      </w:numPr>
      <w:outlineLvl w:val="3"/>
    </w:pPr>
    <w:rPr>
      <w:bCs w:val="0"/>
      <w:sz w:val="24"/>
      <w:szCs w:val="28"/>
    </w:rPr>
  </w:style>
  <w:style w:type="paragraph" w:styleId="51">
    <w:name w:val="heading 5"/>
    <w:basedOn w:val="a4"/>
    <w:next w:val="a4"/>
    <w:link w:val="52"/>
    <w:autoRedefine/>
    <w:uiPriority w:val="2"/>
    <w:semiHidden/>
    <w:qFormat/>
    <w:pPr>
      <w:keepNext/>
      <w:keepLines/>
      <w:spacing w:before="280" w:after="290" w:line="376" w:lineRule="atLeast"/>
      <w:outlineLvl w:val="4"/>
    </w:pPr>
    <w:rPr>
      <w:b/>
      <w:bCs/>
      <w:sz w:val="28"/>
      <w:szCs w:val="28"/>
    </w:rPr>
  </w:style>
  <w:style w:type="paragraph" w:styleId="6">
    <w:name w:val="heading 6"/>
    <w:basedOn w:val="a4"/>
    <w:next w:val="a4"/>
    <w:link w:val="60"/>
    <w:uiPriority w:val="2"/>
    <w:semiHidden/>
    <w:unhideWhenUsed/>
    <w:qFormat/>
    <w:pPr>
      <w:keepNext/>
      <w:keepLines/>
      <w:spacing w:before="240" w:after="64" w:line="320" w:lineRule="atLeast"/>
      <w:outlineLvl w:val="5"/>
    </w:pPr>
    <w:rPr>
      <w:rFonts w:asciiTheme="majorHAnsi" w:eastAsiaTheme="majorEastAsia" w:hAnsiTheme="majorHAnsi" w:cstheme="majorBidi"/>
      <w:b/>
      <w:bCs/>
    </w:rPr>
  </w:style>
  <w:style w:type="paragraph" w:styleId="7">
    <w:name w:val="heading 7"/>
    <w:basedOn w:val="a4"/>
    <w:next w:val="a4"/>
    <w:link w:val="70"/>
    <w:uiPriority w:val="2"/>
    <w:semiHidden/>
    <w:unhideWhenUsed/>
    <w:qFormat/>
    <w:pPr>
      <w:keepNext/>
      <w:keepLines/>
      <w:spacing w:before="240" w:after="64" w:line="320" w:lineRule="atLeast"/>
      <w:outlineLvl w:val="6"/>
    </w:pPr>
    <w:rPr>
      <w:b/>
      <w:bCs/>
    </w:rPr>
  </w:style>
  <w:style w:type="paragraph" w:styleId="8">
    <w:name w:val="heading 8"/>
    <w:basedOn w:val="a4"/>
    <w:next w:val="a4"/>
    <w:link w:val="80"/>
    <w:autoRedefine/>
    <w:uiPriority w:val="2"/>
    <w:semiHidden/>
    <w:unhideWhenUsed/>
    <w:qFormat/>
    <w:pPr>
      <w:keepNext/>
      <w:keepLines/>
      <w:spacing w:before="240" w:after="64" w:line="320" w:lineRule="atLeast"/>
      <w:outlineLvl w:val="7"/>
    </w:pPr>
    <w:rPr>
      <w:rFonts w:asciiTheme="majorHAnsi" w:eastAsiaTheme="majorEastAsia" w:hAnsiTheme="majorHAnsi" w:cstheme="majorBidi"/>
    </w:rPr>
  </w:style>
  <w:style w:type="paragraph" w:styleId="9">
    <w:name w:val="heading 9"/>
    <w:basedOn w:val="a4"/>
    <w:next w:val="a4"/>
    <w:link w:val="90"/>
    <w:autoRedefine/>
    <w:uiPriority w:val="2"/>
    <w:semiHidden/>
    <w:unhideWhenUsed/>
    <w:qFormat/>
    <w:pPr>
      <w:keepNext/>
      <w:keepLines/>
      <w:spacing w:before="240" w:after="64" w:line="320" w:lineRule="atLeast"/>
      <w:outlineLvl w:val="8"/>
    </w:pPr>
    <w:rPr>
      <w:rFonts w:asciiTheme="majorHAnsi" w:eastAsiaTheme="majorEastAsia" w:hAnsiTheme="majorHAnsi" w:cstheme="majorBidi"/>
      <w:sz w:val="21"/>
      <w:szCs w:val="21"/>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styleId="a8">
    <w:name w:val="macro"/>
    <w:link w:val="a9"/>
    <w:autoRedefine/>
    <w:uiPriority w:val="99"/>
    <w:semiHidden/>
    <w:unhideWhenUsed/>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ind w:firstLineChars="200" w:firstLine="200"/>
    </w:pPr>
    <w:rPr>
      <w:rFonts w:ascii="Courier New" w:hAnsi="Courier New" w:cs="Courier New"/>
      <w:sz w:val="24"/>
      <w:szCs w:val="24"/>
    </w:rPr>
  </w:style>
  <w:style w:type="paragraph" w:styleId="34">
    <w:name w:val="List 3"/>
    <w:basedOn w:val="a4"/>
    <w:autoRedefine/>
    <w:uiPriority w:val="99"/>
    <w:semiHidden/>
    <w:unhideWhenUsed/>
    <w:qFormat/>
    <w:pPr>
      <w:ind w:leftChars="400" w:left="100" w:hangingChars="200" w:hanging="200"/>
      <w:contextualSpacing/>
    </w:pPr>
  </w:style>
  <w:style w:type="paragraph" w:styleId="TOC7">
    <w:name w:val="toc 7"/>
    <w:basedOn w:val="a4"/>
    <w:next w:val="a4"/>
    <w:autoRedefine/>
    <w:uiPriority w:val="39"/>
    <w:semiHidden/>
    <w:unhideWhenUsed/>
    <w:qFormat/>
    <w:pPr>
      <w:ind w:leftChars="1200" w:left="2520"/>
    </w:pPr>
  </w:style>
  <w:style w:type="paragraph" w:styleId="2">
    <w:name w:val="List Number 2"/>
    <w:basedOn w:val="a"/>
    <w:autoRedefine/>
    <w:uiPriority w:val="11"/>
    <w:qFormat/>
    <w:pPr>
      <w:numPr>
        <w:numId w:val="2"/>
      </w:numPr>
      <w:ind w:left="200" w:hanging="200"/>
    </w:pPr>
  </w:style>
  <w:style w:type="paragraph" w:styleId="a">
    <w:name w:val="List Number"/>
    <w:basedOn w:val="aa"/>
    <w:autoRedefine/>
    <w:uiPriority w:val="11"/>
    <w:qFormat/>
    <w:pPr>
      <w:numPr>
        <w:numId w:val="3"/>
      </w:numPr>
      <w:ind w:left="200" w:hangingChars="200" w:hanging="200"/>
      <w:contextualSpacing/>
    </w:pPr>
    <w:rPr>
      <w:szCs w:val="21"/>
    </w:rPr>
  </w:style>
  <w:style w:type="paragraph" w:styleId="aa">
    <w:name w:val="List Paragraph"/>
    <w:basedOn w:val="a4"/>
    <w:link w:val="ab"/>
    <w:autoRedefine/>
    <w:uiPriority w:val="1"/>
    <w:qFormat/>
    <w:rsid w:val="00B00B4D"/>
    <w:pPr>
      <w:ind w:firstLineChars="0" w:firstLine="0"/>
      <w:jc w:val="center"/>
    </w:pPr>
  </w:style>
  <w:style w:type="paragraph" w:styleId="ac">
    <w:name w:val="table of authorities"/>
    <w:basedOn w:val="a4"/>
    <w:next w:val="a4"/>
    <w:autoRedefine/>
    <w:uiPriority w:val="99"/>
    <w:semiHidden/>
    <w:unhideWhenUsed/>
    <w:qFormat/>
    <w:pPr>
      <w:ind w:leftChars="200" w:left="420" w:firstLine="0"/>
    </w:pPr>
  </w:style>
  <w:style w:type="paragraph" w:styleId="ad">
    <w:name w:val="Note Heading"/>
    <w:basedOn w:val="a4"/>
    <w:next w:val="a4"/>
    <w:link w:val="ae"/>
    <w:autoRedefine/>
    <w:uiPriority w:val="99"/>
    <w:semiHidden/>
    <w:unhideWhenUsed/>
    <w:qFormat/>
    <w:pPr>
      <w:jc w:val="center"/>
    </w:pPr>
  </w:style>
  <w:style w:type="paragraph" w:styleId="40">
    <w:name w:val="List Bullet 4"/>
    <w:basedOn w:val="a0"/>
    <w:autoRedefine/>
    <w:uiPriority w:val="12"/>
    <w:qFormat/>
    <w:pPr>
      <w:numPr>
        <w:numId w:val="4"/>
      </w:numPr>
      <w:ind w:left="200" w:hanging="200"/>
    </w:pPr>
  </w:style>
  <w:style w:type="paragraph" w:styleId="a0">
    <w:name w:val="List Bullet"/>
    <w:basedOn w:val="aa"/>
    <w:autoRedefine/>
    <w:uiPriority w:val="12"/>
    <w:qFormat/>
    <w:pPr>
      <w:numPr>
        <w:numId w:val="5"/>
      </w:numPr>
      <w:ind w:left="200" w:hangingChars="200" w:hanging="200"/>
      <w:contextualSpacing/>
    </w:pPr>
  </w:style>
  <w:style w:type="paragraph" w:styleId="81">
    <w:name w:val="index 8"/>
    <w:basedOn w:val="a4"/>
    <w:next w:val="a4"/>
    <w:autoRedefine/>
    <w:uiPriority w:val="99"/>
    <w:semiHidden/>
    <w:unhideWhenUsed/>
    <w:qFormat/>
    <w:pPr>
      <w:ind w:leftChars="1400" w:left="1400" w:firstLine="0"/>
    </w:pPr>
  </w:style>
  <w:style w:type="paragraph" w:styleId="af">
    <w:name w:val="E-mail Signature"/>
    <w:basedOn w:val="a4"/>
    <w:link w:val="af0"/>
    <w:autoRedefine/>
    <w:uiPriority w:val="99"/>
    <w:semiHidden/>
    <w:unhideWhenUsed/>
    <w:qFormat/>
  </w:style>
  <w:style w:type="paragraph" w:styleId="af1">
    <w:name w:val="Normal Indent"/>
    <w:basedOn w:val="a4"/>
    <w:autoRedefine/>
    <w:uiPriority w:val="99"/>
    <w:semiHidden/>
    <w:unhideWhenUsed/>
    <w:qFormat/>
    <w:pPr>
      <w:ind w:firstLine="420"/>
    </w:pPr>
  </w:style>
  <w:style w:type="paragraph" w:styleId="af2">
    <w:name w:val="caption"/>
    <w:next w:val="a4"/>
    <w:autoRedefine/>
    <w:uiPriority w:val="3"/>
    <w:qFormat/>
    <w:rsid w:val="00934156"/>
    <w:pPr>
      <w:keepLines/>
      <w:spacing w:before="240" w:after="240"/>
      <w:jc w:val="center"/>
    </w:pPr>
    <w:rPr>
      <w:rFonts w:ascii="XITS Math" w:hAnsi="XITS Math" w:cs="XITS Math"/>
      <w:iCs/>
      <w:sz w:val="21"/>
    </w:rPr>
  </w:style>
  <w:style w:type="paragraph" w:styleId="53">
    <w:name w:val="index 5"/>
    <w:basedOn w:val="a4"/>
    <w:next w:val="a4"/>
    <w:autoRedefine/>
    <w:uiPriority w:val="99"/>
    <w:semiHidden/>
    <w:unhideWhenUsed/>
    <w:qFormat/>
    <w:pPr>
      <w:ind w:leftChars="800" w:left="800" w:firstLine="0"/>
    </w:pPr>
  </w:style>
  <w:style w:type="paragraph" w:styleId="af3">
    <w:name w:val="envelope address"/>
    <w:basedOn w:val="a4"/>
    <w:autoRedefine/>
    <w:uiPriority w:val="99"/>
    <w:semiHidden/>
    <w:unhideWhenUsed/>
    <w:qFormat/>
    <w:pPr>
      <w:framePr w:w="7920" w:h="1980" w:hRule="exact" w:hSpace="180" w:wrap="auto" w:hAnchor="page" w:xAlign="center" w:yAlign="bottom"/>
      <w:snapToGrid w:val="0"/>
      <w:ind w:leftChars="1400" w:left="100"/>
    </w:pPr>
    <w:rPr>
      <w:rFonts w:asciiTheme="majorHAnsi" w:eastAsiaTheme="majorEastAsia" w:hAnsiTheme="majorHAnsi" w:cstheme="majorBidi"/>
    </w:rPr>
  </w:style>
  <w:style w:type="paragraph" w:styleId="af4">
    <w:name w:val="Document Map"/>
    <w:basedOn w:val="a4"/>
    <w:link w:val="af5"/>
    <w:autoRedefine/>
    <w:uiPriority w:val="99"/>
    <w:semiHidden/>
    <w:unhideWhenUsed/>
    <w:qFormat/>
    <w:rPr>
      <w:rFonts w:ascii="Microsoft YaHei UI" w:eastAsia="Microsoft YaHei UI"/>
      <w:sz w:val="18"/>
      <w:szCs w:val="18"/>
    </w:rPr>
  </w:style>
  <w:style w:type="paragraph" w:styleId="af6">
    <w:name w:val="toa heading"/>
    <w:basedOn w:val="a4"/>
    <w:next w:val="a4"/>
    <w:autoRedefine/>
    <w:uiPriority w:val="99"/>
    <w:semiHidden/>
    <w:unhideWhenUsed/>
    <w:qFormat/>
    <w:pPr>
      <w:spacing w:before="120"/>
    </w:pPr>
    <w:rPr>
      <w:rFonts w:asciiTheme="majorHAnsi" w:eastAsiaTheme="majorEastAsia" w:hAnsiTheme="majorHAnsi" w:cstheme="majorBidi"/>
    </w:rPr>
  </w:style>
  <w:style w:type="paragraph" w:styleId="af7">
    <w:name w:val="annotation text"/>
    <w:basedOn w:val="a4"/>
    <w:link w:val="af8"/>
    <w:autoRedefine/>
    <w:uiPriority w:val="99"/>
    <w:semiHidden/>
    <w:unhideWhenUsed/>
    <w:qFormat/>
    <w:pPr>
      <w:jc w:val="left"/>
    </w:pPr>
  </w:style>
  <w:style w:type="paragraph" w:styleId="61">
    <w:name w:val="index 6"/>
    <w:basedOn w:val="a4"/>
    <w:next w:val="a4"/>
    <w:autoRedefine/>
    <w:uiPriority w:val="99"/>
    <w:semiHidden/>
    <w:unhideWhenUsed/>
    <w:qFormat/>
    <w:pPr>
      <w:ind w:leftChars="1000" w:left="1000" w:firstLine="0"/>
    </w:pPr>
  </w:style>
  <w:style w:type="paragraph" w:styleId="af9">
    <w:name w:val="Salutation"/>
    <w:basedOn w:val="a4"/>
    <w:next w:val="a4"/>
    <w:link w:val="afa"/>
    <w:autoRedefine/>
    <w:uiPriority w:val="99"/>
    <w:semiHidden/>
    <w:unhideWhenUsed/>
    <w:qFormat/>
  </w:style>
  <w:style w:type="paragraph" w:styleId="35">
    <w:name w:val="Body Text 3"/>
    <w:basedOn w:val="a4"/>
    <w:link w:val="36"/>
    <w:autoRedefine/>
    <w:uiPriority w:val="99"/>
    <w:semiHidden/>
    <w:unhideWhenUsed/>
    <w:qFormat/>
    <w:pPr>
      <w:spacing w:after="120"/>
    </w:pPr>
    <w:rPr>
      <w:sz w:val="16"/>
      <w:szCs w:val="16"/>
    </w:rPr>
  </w:style>
  <w:style w:type="paragraph" w:styleId="afb">
    <w:name w:val="Closing"/>
    <w:basedOn w:val="a4"/>
    <w:link w:val="afc"/>
    <w:autoRedefine/>
    <w:uiPriority w:val="99"/>
    <w:semiHidden/>
    <w:unhideWhenUsed/>
    <w:qFormat/>
    <w:pPr>
      <w:ind w:leftChars="2100" w:left="100"/>
    </w:pPr>
  </w:style>
  <w:style w:type="paragraph" w:styleId="30">
    <w:name w:val="List Bullet 3"/>
    <w:basedOn w:val="a0"/>
    <w:autoRedefine/>
    <w:uiPriority w:val="12"/>
    <w:qFormat/>
    <w:pPr>
      <w:numPr>
        <w:numId w:val="6"/>
      </w:numPr>
      <w:ind w:left="200" w:hanging="200"/>
    </w:pPr>
  </w:style>
  <w:style w:type="paragraph" w:styleId="afd">
    <w:name w:val="Body Text"/>
    <w:basedOn w:val="a4"/>
    <w:link w:val="afe"/>
    <w:autoRedefine/>
    <w:uiPriority w:val="99"/>
    <w:semiHidden/>
    <w:unhideWhenUsed/>
    <w:qFormat/>
    <w:pPr>
      <w:spacing w:after="120"/>
    </w:pPr>
  </w:style>
  <w:style w:type="paragraph" w:styleId="aff">
    <w:name w:val="Body Text Indent"/>
    <w:basedOn w:val="a4"/>
    <w:link w:val="aff0"/>
    <w:autoRedefine/>
    <w:uiPriority w:val="99"/>
    <w:semiHidden/>
    <w:unhideWhenUsed/>
    <w:qFormat/>
    <w:pPr>
      <w:spacing w:after="120"/>
      <w:ind w:leftChars="200" w:left="420"/>
    </w:pPr>
  </w:style>
  <w:style w:type="paragraph" w:styleId="3">
    <w:name w:val="List Number 3"/>
    <w:basedOn w:val="a"/>
    <w:autoRedefine/>
    <w:uiPriority w:val="11"/>
    <w:qFormat/>
    <w:pPr>
      <w:numPr>
        <w:numId w:val="7"/>
      </w:numPr>
      <w:ind w:left="200" w:hanging="200"/>
    </w:pPr>
  </w:style>
  <w:style w:type="paragraph" w:styleId="24">
    <w:name w:val="List 2"/>
    <w:basedOn w:val="a4"/>
    <w:autoRedefine/>
    <w:uiPriority w:val="99"/>
    <w:semiHidden/>
    <w:unhideWhenUsed/>
    <w:qFormat/>
    <w:pPr>
      <w:ind w:leftChars="200" w:left="100" w:hangingChars="200" w:hanging="200"/>
      <w:contextualSpacing/>
    </w:pPr>
  </w:style>
  <w:style w:type="paragraph" w:styleId="aff1">
    <w:name w:val="List Continue"/>
    <w:basedOn w:val="a4"/>
    <w:autoRedefine/>
    <w:uiPriority w:val="99"/>
    <w:semiHidden/>
    <w:unhideWhenUsed/>
    <w:qFormat/>
    <w:pPr>
      <w:spacing w:after="120"/>
      <w:ind w:leftChars="200" w:left="420"/>
      <w:contextualSpacing/>
    </w:pPr>
  </w:style>
  <w:style w:type="paragraph" w:styleId="aff2">
    <w:name w:val="Block Text"/>
    <w:basedOn w:val="a4"/>
    <w:autoRedefine/>
    <w:uiPriority w:val="99"/>
    <w:semiHidden/>
    <w:unhideWhenUsed/>
    <w:qFormat/>
    <w:pPr>
      <w:spacing w:after="120"/>
      <w:ind w:leftChars="700" w:left="1440" w:rightChars="700" w:right="1440"/>
    </w:pPr>
  </w:style>
  <w:style w:type="paragraph" w:styleId="20">
    <w:name w:val="List Bullet 2"/>
    <w:basedOn w:val="a0"/>
    <w:autoRedefine/>
    <w:uiPriority w:val="12"/>
    <w:qFormat/>
    <w:pPr>
      <w:numPr>
        <w:numId w:val="8"/>
      </w:numPr>
      <w:ind w:left="200" w:hanging="200"/>
    </w:pPr>
  </w:style>
  <w:style w:type="paragraph" w:styleId="HTML">
    <w:name w:val="HTML Address"/>
    <w:basedOn w:val="a4"/>
    <w:link w:val="HTML0"/>
    <w:autoRedefine/>
    <w:uiPriority w:val="99"/>
    <w:semiHidden/>
    <w:unhideWhenUsed/>
    <w:qFormat/>
    <w:rPr>
      <w:i/>
      <w:iCs/>
    </w:rPr>
  </w:style>
  <w:style w:type="paragraph" w:styleId="43">
    <w:name w:val="index 4"/>
    <w:basedOn w:val="a4"/>
    <w:next w:val="a4"/>
    <w:autoRedefine/>
    <w:uiPriority w:val="99"/>
    <w:semiHidden/>
    <w:unhideWhenUsed/>
    <w:qFormat/>
    <w:pPr>
      <w:ind w:leftChars="600" w:left="600" w:firstLine="0"/>
    </w:pPr>
  </w:style>
  <w:style w:type="paragraph" w:styleId="TOC5">
    <w:name w:val="toc 5"/>
    <w:basedOn w:val="a4"/>
    <w:next w:val="a4"/>
    <w:autoRedefine/>
    <w:uiPriority w:val="39"/>
    <w:semiHidden/>
    <w:unhideWhenUsed/>
    <w:qFormat/>
    <w:pPr>
      <w:ind w:leftChars="800" w:left="1680"/>
    </w:pPr>
  </w:style>
  <w:style w:type="paragraph" w:styleId="TOC3">
    <w:name w:val="toc 3"/>
    <w:basedOn w:val="TOC2"/>
    <w:next w:val="a4"/>
    <w:autoRedefine/>
    <w:uiPriority w:val="39"/>
    <w:qFormat/>
    <w:pPr>
      <w:ind w:leftChars="200" w:left="200"/>
    </w:pPr>
  </w:style>
  <w:style w:type="paragraph" w:styleId="TOC2">
    <w:name w:val="toc 2"/>
    <w:basedOn w:val="TOC1"/>
    <w:next w:val="a4"/>
    <w:autoRedefine/>
    <w:uiPriority w:val="39"/>
    <w:qFormat/>
    <w:pPr>
      <w:spacing w:before="0"/>
      <w:ind w:leftChars="100" w:left="100"/>
    </w:pPr>
    <w:rPr>
      <w:rFonts w:eastAsia="宋体"/>
    </w:rPr>
  </w:style>
  <w:style w:type="paragraph" w:styleId="TOC1">
    <w:name w:val="toc 1"/>
    <w:basedOn w:val="a4"/>
    <w:next w:val="a4"/>
    <w:link w:val="TOC10"/>
    <w:autoRedefine/>
    <w:uiPriority w:val="39"/>
    <w:qFormat/>
    <w:pPr>
      <w:tabs>
        <w:tab w:val="right" w:leader="dot" w:pos="8381"/>
      </w:tabs>
      <w:wordWrap w:val="0"/>
      <w:spacing w:before="120"/>
      <w:ind w:firstLineChars="0" w:firstLine="0"/>
    </w:pPr>
    <w:rPr>
      <w:rFonts w:eastAsia="黑体"/>
    </w:rPr>
  </w:style>
  <w:style w:type="paragraph" w:styleId="aff3">
    <w:name w:val="Plain Text"/>
    <w:basedOn w:val="a4"/>
    <w:link w:val="aff4"/>
    <w:autoRedefine/>
    <w:uiPriority w:val="99"/>
    <w:semiHidden/>
    <w:unhideWhenUsed/>
    <w:qFormat/>
    <w:rPr>
      <w:rFonts w:asciiTheme="minorEastAsia" w:hAnsi="Courier New" w:cs="Courier New"/>
    </w:rPr>
  </w:style>
  <w:style w:type="paragraph" w:styleId="50">
    <w:name w:val="List Bullet 5"/>
    <w:basedOn w:val="a0"/>
    <w:autoRedefine/>
    <w:uiPriority w:val="12"/>
    <w:qFormat/>
    <w:pPr>
      <w:numPr>
        <w:numId w:val="9"/>
      </w:numPr>
      <w:ind w:left="200" w:hanging="200"/>
    </w:pPr>
  </w:style>
  <w:style w:type="paragraph" w:styleId="4">
    <w:name w:val="List Number 4"/>
    <w:basedOn w:val="a"/>
    <w:autoRedefine/>
    <w:uiPriority w:val="11"/>
    <w:qFormat/>
    <w:pPr>
      <w:numPr>
        <w:numId w:val="10"/>
      </w:numPr>
      <w:ind w:left="200" w:hanging="200"/>
    </w:pPr>
  </w:style>
  <w:style w:type="paragraph" w:styleId="TOC8">
    <w:name w:val="toc 8"/>
    <w:basedOn w:val="a4"/>
    <w:next w:val="a4"/>
    <w:autoRedefine/>
    <w:uiPriority w:val="39"/>
    <w:semiHidden/>
    <w:unhideWhenUsed/>
    <w:qFormat/>
    <w:pPr>
      <w:ind w:leftChars="1400" w:left="2940"/>
    </w:pPr>
  </w:style>
  <w:style w:type="paragraph" w:styleId="37">
    <w:name w:val="index 3"/>
    <w:basedOn w:val="a4"/>
    <w:next w:val="a4"/>
    <w:autoRedefine/>
    <w:uiPriority w:val="99"/>
    <w:semiHidden/>
    <w:unhideWhenUsed/>
    <w:qFormat/>
    <w:pPr>
      <w:ind w:leftChars="400" w:left="400" w:firstLine="0"/>
    </w:pPr>
  </w:style>
  <w:style w:type="paragraph" w:styleId="aff5">
    <w:name w:val="Date"/>
    <w:basedOn w:val="a4"/>
    <w:next w:val="a4"/>
    <w:link w:val="aff6"/>
    <w:autoRedefine/>
    <w:uiPriority w:val="99"/>
    <w:semiHidden/>
    <w:unhideWhenUsed/>
    <w:qFormat/>
    <w:pPr>
      <w:ind w:leftChars="2500" w:left="100"/>
    </w:pPr>
  </w:style>
  <w:style w:type="paragraph" w:styleId="25">
    <w:name w:val="Body Text Indent 2"/>
    <w:basedOn w:val="a4"/>
    <w:link w:val="26"/>
    <w:autoRedefine/>
    <w:uiPriority w:val="99"/>
    <w:semiHidden/>
    <w:unhideWhenUsed/>
    <w:qFormat/>
    <w:pPr>
      <w:spacing w:after="120" w:line="480" w:lineRule="auto"/>
      <w:ind w:leftChars="200" w:left="420"/>
    </w:pPr>
  </w:style>
  <w:style w:type="paragraph" w:styleId="aff7">
    <w:name w:val="endnote text"/>
    <w:basedOn w:val="a4"/>
    <w:link w:val="aff8"/>
    <w:autoRedefine/>
    <w:uiPriority w:val="30"/>
    <w:semiHidden/>
    <w:qFormat/>
    <w:pPr>
      <w:snapToGrid w:val="0"/>
      <w:spacing w:line="240" w:lineRule="auto"/>
      <w:ind w:left="100" w:hangingChars="100" w:hanging="100"/>
    </w:pPr>
    <w:rPr>
      <w:sz w:val="18"/>
    </w:rPr>
  </w:style>
  <w:style w:type="paragraph" w:styleId="54">
    <w:name w:val="List Continue 5"/>
    <w:basedOn w:val="a4"/>
    <w:autoRedefine/>
    <w:uiPriority w:val="99"/>
    <w:semiHidden/>
    <w:unhideWhenUsed/>
    <w:qFormat/>
    <w:pPr>
      <w:spacing w:after="120"/>
      <w:ind w:leftChars="1000" w:left="2100"/>
      <w:contextualSpacing/>
    </w:pPr>
  </w:style>
  <w:style w:type="paragraph" w:styleId="aff9">
    <w:name w:val="Balloon Text"/>
    <w:basedOn w:val="a4"/>
    <w:link w:val="affa"/>
    <w:autoRedefine/>
    <w:uiPriority w:val="99"/>
    <w:semiHidden/>
    <w:unhideWhenUsed/>
    <w:qFormat/>
    <w:pPr>
      <w:spacing w:line="240" w:lineRule="auto"/>
    </w:pPr>
    <w:rPr>
      <w:sz w:val="18"/>
      <w:szCs w:val="18"/>
    </w:rPr>
  </w:style>
  <w:style w:type="paragraph" w:styleId="affb">
    <w:name w:val="footer"/>
    <w:basedOn w:val="a4"/>
    <w:link w:val="affc"/>
    <w:autoRedefine/>
    <w:uiPriority w:val="32"/>
    <w:unhideWhenUsed/>
    <w:qFormat/>
    <w:pPr>
      <w:snapToGrid w:val="0"/>
      <w:spacing w:line="240" w:lineRule="auto"/>
      <w:ind w:firstLineChars="0" w:firstLine="0"/>
      <w:jc w:val="center"/>
    </w:pPr>
    <w:rPr>
      <w:sz w:val="21"/>
      <w:szCs w:val="18"/>
    </w:rPr>
  </w:style>
  <w:style w:type="paragraph" w:styleId="affd">
    <w:name w:val="envelope return"/>
    <w:basedOn w:val="a4"/>
    <w:autoRedefine/>
    <w:uiPriority w:val="99"/>
    <w:semiHidden/>
    <w:unhideWhenUsed/>
    <w:qFormat/>
    <w:pPr>
      <w:snapToGrid w:val="0"/>
    </w:pPr>
    <w:rPr>
      <w:rFonts w:asciiTheme="majorHAnsi" w:eastAsiaTheme="majorEastAsia" w:hAnsiTheme="majorHAnsi" w:cstheme="majorBidi"/>
    </w:rPr>
  </w:style>
  <w:style w:type="paragraph" w:styleId="affe">
    <w:name w:val="header"/>
    <w:basedOn w:val="affb"/>
    <w:link w:val="afff"/>
    <w:autoRedefine/>
    <w:uiPriority w:val="32"/>
    <w:unhideWhenUsed/>
    <w:qFormat/>
  </w:style>
  <w:style w:type="paragraph" w:styleId="afff0">
    <w:name w:val="Signature"/>
    <w:basedOn w:val="a4"/>
    <w:link w:val="afff1"/>
    <w:autoRedefine/>
    <w:uiPriority w:val="99"/>
    <w:semiHidden/>
    <w:unhideWhenUsed/>
    <w:qFormat/>
    <w:pPr>
      <w:ind w:leftChars="2100" w:left="100"/>
    </w:pPr>
  </w:style>
  <w:style w:type="paragraph" w:styleId="44">
    <w:name w:val="List Continue 4"/>
    <w:basedOn w:val="a4"/>
    <w:autoRedefine/>
    <w:uiPriority w:val="99"/>
    <w:semiHidden/>
    <w:unhideWhenUsed/>
    <w:qFormat/>
    <w:pPr>
      <w:spacing w:after="120"/>
      <w:ind w:leftChars="800" w:left="1680"/>
      <w:contextualSpacing/>
    </w:pPr>
  </w:style>
  <w:style w:type="paragraph" w:styleId="TOC4">
    <w:name w:val="toc 4"/>
    <w:basedOn w:val="TOC3"/>
    <w:next w:val="a4"/>
    <w:autoRedefine/>
    <w:uiPriority w:val="39"/>
    <w:qFormat/>
    <w:pPr>
      <w:ind w:leftChars="300" w:left="300"/>
    </w:pPr>
  </w:style>
  <w:style w:type="paragraph" w:styleId="afff2">
    <w:name w:val="index heading"/>
    <w:basedOn w:val="afff3"/>
    <w:next w:val="a4"/>
    <w:autoRedefine/>
    <w:uiPriority w:val="99"/>
    <w:semiHidden/>
    <w:qFormat/>
    <w:rPr>
      <w:bCs w:val="0"/>
    </w:rPr>
  </w:style>
  <w:style w:type="paragraph" w:styleId="afff3">
    <w:name w:val="Title"/>
    <w:next w:val="a4"/>
    <w:link w:val="afff4"/>
    <w:autoRedefine/>
    <w:uiPriority w:val="5"/>
    <w:qFormat/>
    <w:pPr>
      <w:keepNext/>
      <w:keepLines/>
      <w:pageBreakBefore/>
      <w:spacing w:before="800" w:after="400" w:line="400" w:lineRule="atLeast"/>
      <w:jc w:val="center"/>
      <w:outlineLvl w:val="0"/>
    </w:pPr>
    <w:rPr>
      <w:rFonts w:asciiTheme="majorHAnsi" w:eastAsia="黑体" w:hAnsiTheme="majorHAnsi" w:cstheme="majorBidi"/>
      <w:bCs/>
      <w:kern w:val="30"/>
      <w:sz w:val="30"/>
      <w:szCs w:val="32"/>
    </w:rPr>
  </w:style>
  <w:style w:type="paragraph" w:styleId="afff5">
    <w:name w:val="Subtitle"/>
    <w:basedOn w:val="afff3"/>
    <w:next w:val="a4"/>
    <w:link w:val="afff6"/>
    <w:autoRedefine/>
    <w:uiPriority w:val="5"/>
    <w:qFormat/>
    <w:pPr>
      <w:outlineLvl w:val="9"/>
    </w:pPr>
    <w:rPr>
      <w:rFonts w:ascii="Arial" w:hAnsi="Arial"/>
      <w:bCs w:val="0"/>
    </w:rPr>
  </w:style>
  <w:style w:type="paragraph" w:styleId="5">
    <w:name w:val="List Number 5"/>
    <w:basedOn w:val="a"/>
    <w:autoRedefine/>
    <w:uiPriority w:val="11"/>
    <w:qFormat/>
    <w:pPr>
      <w:numPr>
        <w:numId w:val="11"/>
      </w:numPr>
      <w:ind w:left="200" w:hanging="200"/>
    </w:pPr>
  </w:style>
  <w:style w:type="paragraph" w:styleId="afff7">
    <w:name w:val="List"/>
    <w:basedOn w:val="a4"/>
    <w:autoRedefine/>
    <w:uiPriority w:val="99"/>
    <w:semiHidden/>
    <w:unhideWhenUsed/>
    <w:qFormat/>
    <w:pPr>
      <w:ind w:left="200" w:hangingChars="200" w:hanging="200"/>
      <w:contextualSpacing/>
    </w:pPr>
  </w:style>
  <w:style w:type="paragraph" w:styleId="afff8">
    <w:name w:val="footnote text"/>
    <w:basedOn w:val="a4"/>
    <w:link w:val="afff9"/>
    <w:autoRedefine/>
    <w:uiPriority w:val="30"/>
    <w:qFormat/>
    <w:pPr>
      <w:snapToGrid w:val="0"/>
      <w:spacing w:line="240" w:lineRule="auto"/>
      <w:ind w:left="100" w:hangingChars="100" w:hanging="100"/>
    </w:pPr>
    <w:rPr>
      <w:sz w:val="18"/>
      <w:szCs w:val="18"/>
    </w:rPr>
  </w:style>
  <w:style w:type="paragraph" w:styleId="TOC6">
    <w:name w:val="toc 6"/>
    <w:basedOn w:val="a4"/>
    <w:next w:val="a4"/>
    <w:autoRedefine/>
    <w:uiPriority w:val="39"/>
    <w:semiHidden/>
    <w:unhideWhenUsed/>
    <w:qFormat/>
    <w:pPr>
      <w:ind w:leftChars="1000" w:left="2100"/>
    </w:pPr>
  </w:style>
  <w:style w:type="paragraph" w:styleId="55">
    <w:name w:val="List 5"/>
    <w:basedOn w:val="a4"/>
    <w:autoRedefine/>
    <w:uiPriority w:val="99"/>
    <w:semiHidden/>
    <w:unhideWhenUsed/>
    <w:qFormat/>
    <w:pPr>
      <w:ind w:leftChars="800" w:left="100" w:hangingChars="200" w:hanging="200"/>
      <w:contextualSpacing/>
    </w:pPr>
  </w:style>
  <w:style w:type="paragraph" w:styleId="38">
    <w:name w:val="Body Text Indent 3"/>
    <w:basedOn w:val="a4"/>
    <w:link w:val="39"/>
    <w:autoRedefine/>
    <w:uiPriority w:val="99"/>
    <w:semiHidden/>
    <w:unhideWhenUsed/>
    <w:qFormat/>
    <w:pPr>
      <w:spacing w:after="120"/>
      <w:ind w:leftChars="200" w:left="420"/>
    </w:pPr>
    <w:rPr>
      <w:sz w:val="16"/>
      <w:szCs w:val="16"/>
    </w:rPr>
  </w:style>
  <w:style w:type="paragraph" w:styleId="71">
    <w:name w:val="index 7"/>
    <w:basedOn w:val="a4"/>
    <w:next w:val="a4"/>
    <w:autoRedefine/>
    <w:uiPriority w:val="99"/>
    <w:semiHidden/>
    <w:unhideWhenUsed/>
    <w:qFormat/>
    <w:pPr>
      <w:ind w:leftChars="1200" w:left="1200" w:firstLine="0"/>
    </w:pPr>
  </w:style>
  <w:style w:type="paragraph" w:styleId="91">
    <w:name w:val="index 9"/>
    <w:basedOn w:val="a4"/>
    <w:next w:val="a4"/>
    <w:autoRedefine/>
    <w:uiPriority w:val="99"/>
    <w:semiHidden/>
    <w:unhideWhenUsed/>
    <w:qFormat/>
    <w:pPr>
      <w:ind w:leftChars="1600" w:left="1600" w:firstLine="0"/>
    </w:pPr>
  </w:style>
  <w:style w:type="paragraph" w:styleId="afffa">
    <w:name w:val="table of figures"/>
    <w:basedOn w:val="TOC1"/>
    <w:next w:val="a4"/>
    <w:autoRedefine/>
    <w:uiPriority w:val="99"/>
    <w:qFormat/>
    <w:rPr>
      <w:rFonts w:eastAsiaTheme="minorEastAsia"/>
    </w:rPr>
  </w:style>
  <w:style w:type="paragraph" w:styleId="TOC9">
    <w:name w:val="toc 9"/>
    <w:basedOn w:val="a4"/>
    <w:next w:val="a4"/>
    <w:autoRedefine/>
    <w:uiPriority w:val="39"/>
    <w:semiHidden/>
    <w:unhideWhenUsed/>
    <w:qFormat/>
    <w:pPr>
      <w:ind w:leftChars="1600" w:left="3360"/>
    </w:pPr>
  </w:style>
  <w:style w:type="paragraph" w:styleId="27">
    <w:name w:val="Body Text 2"/>
    <w:basedOn w:val="a4"/>
    <w:link w:val="28"/>
    <w:autoRedefine/>
    <w:uiPriority w:val="99"/>
    <w:semiHidden/>
    <w:unhideWhenUsed/>
    <w:qFormat/>
    <w:pPr>
      <w:spacing w:after="120" w:line="480" w:lineRule="auto"/>
    </w:pPr>
  </w:style>
  <w:style w:type="paragraph" w:styleId="45">
    <w:name w:val="List 4"/>
    <w:basedOn w:val="a4"/>
    <w:autoRedefine/>
    <w:uiPriority w:val="99"/>
    <w:semiHidden/>
    <w:unhideWhenUsed/>
    <w:qFormat/>
    <w:pPr>
      <w:ind w:leftChars="600" w:left="100" w:hangingChars="200" w:hanging="200"/>
      <w:contextualSpacing/>
    </w:pPr>
  </w:style>
  <w:style w:type="paragraph" w:styleId="29">
    <w:name w:val="List Continue 2"/>
    <w:basedOn w:val="a4"/>
    <w:autoRedefine/>
    <w:uiPriority w:val="99"/>
    <w:semiHidden/>
    <w:unhideWhenUsed/>
    <w:qFormat/>
    <w:pPr>
      <w:spacing w:after="120"/>
      <w:ind w:leftChars="400" w:left="840"/>
      <w:contextualSpacing/>
    </w:pPr>
  </w:style>
  <w:style w:type="paragraph" w:styleId="afffb">
    <w:name w:val="Message Header"/>
    <w:basedOn w:val="a4"/>
    <w:link w:val="afffc"/>
    <w:autoRedefine/>
    <w:uiPriority w:val="99"/>
    <w:semiHidden/>
    <w:unhideWhenUsed/>
    <w:qFormat/>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Theme="majorHAnsi" w:eastAsiaTheme="majorEastAsia" w:hAnsiTheme="majorHAnsi" w:cstheme="majorBidi"/>
    </w:rPr>
  </w:style>
  <w:style w:type="paragraph" w:styleId="HTML1">
    <w:name w:val="HTML Preformatted"/>
    <w:basedOn w:val="a4"/>
    <w:link w:val="HTML2"/>
    <w:autoRedefine/>
    <w:uiPriority w:val="99"/>
    <w:semiHidden/>
    <w:unhideWhenUsed/>
    <w:qFormat/>
    <w:rPr>
      <w:rFonts w:ascii="Courier New" w:hAnsi="Courier New" w:cs="Courier New"/>
      <w:sz w:val="20"/>
      <w:szCs w:val="20"/>
    </w:rPr>
  </w:style>
  <w:style w:type="paragraph" w:styleId="afffd">
    <w:name w:val="Normal (Web)"/>
    <w:basedOn w:val="a4"/>
    <w:autoRedefine/>
    <w:uiPriority w:val="99"/>
    <w:semiHidden/>
    <w:unhideWhenUsed/>
    <w:qFormat/>
    <w:rPr>
      <w:rFonts w:cs="Times New Roman"/>
    </w:rPr>
  </w:style>
  <w:style w:type="paragraph" w:styleId="3a">
    <w:name w:val="List Continue 3"/>
    <w:basedOn w:val="a4"/>
    <w:autoRedefine/>
    <w:uiPriority w:val="99"/>
    <w:semiHidden/>
    <w:unhideWhenUsed/>
    <w:qFormat/>
    <w:pPr>
      <w:spacing w:after="120"/>
      <w:ind w:leftChars="600" w:left="1260"/>
      <w:contextualSpacing/>
    </w:pPr>
  </w:style>
  <w:style w:type="paragraph" w:styleId="11">
    <w:name w:val="index 1"/>
    <w:basedOn w:val="a4"/>
    <w:next w:val="a4"/>
    <w:autoRedefine/>
    <w:uiPriority w:val="99"/>
    <w:semiHidden/>
    <w:unhideWhenUsed/>
    <w:qFormat/>
    <w:pPr>
      <w:ind w:firstLine="0"/>
    </w:pPr>
  </w:style>
  <w:style w:type="paragraph" w:styleId="2a">
    <w:name w:val="index 2"/>
    <w:basedOn w:val="a4"/>
    <w:next w:val="a4"/>
    <w:uiPriority w:val="99"/>
    <w:semiHidden/>
    <w:unhideWhenUsed/>
    <w:qFormat/>
    <w:pPr>
      <w:ind w:leftChars="200" w:left="200" w:firstLine="0"/>
    </w:pPr>
  </w:style>
  <w:style w:type="paragraph" w:styleId="afffe">
    <w:name w:val="annotation subject"/>
    <w:basedOn w:val="af7"/>
    <w:next w:val="af7"/>
    <w:link w:val="affff"/>
    <w:autoRedefine/>
    <w:uiPriority w:val="99"/>
    <w:semiHidden/>
    <w:unhideWhenUsed/>
    <w:qFormat/>
    <w:rPr>
      <w:b/>
      <w:bCs/>
    </w:rPr>
  </w:style>
  <w:style w:type="paragraph" w:styleId="affff0">
    <w:name w:val="Body Text First Indent"/>
    <w:basedOn w:val="afd"/>
    <w:link w:val="affff1"/>
    <w:autoRedefine/>
    <w:uiPriority w:val="99"/>
    <w:semiHidden/>
    <w:unhideWhenUsed/>
    <w:qFormat/>
    <w:pPr>
      <w:ind w:firstLineChars="100" w:firstLine="420"/>
    </w:pPr>
  </w:style>
  <w:style w:type="paragraph" w:styleId="2b">
    <w:name w:val="Body Text First Indent 2"/>
    <w:basedOn w:val="aff"/>
    <w:link w:val="2c"/>
    <w:autoRedefine/>
    <w:uiPriority w:val="99"/>
    <w:semiHidden/>
    <w:unhideWhenUsed/>
    <w:qFormat/>
    <w:pPr>
      <w:ind w:firstLine="420"/>
    </w:pPr>
  </w:style>
  <w:style w:type="table" w:styleId="affff2">
    <w:name w:val="Table Grid"/>
    <w:basedOn w:val="a6"/>
    <w:autoRedefine/>
    <w:uiPriority w:val="39"/>
    <w:qFormat/>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blStylePr w:type="firstRow">
      <w:rPr>
        <w:rFonts w:ascii="Times New Roman" w:eastAsia="宋体" w:hAnsi="Times New Roman"/>
      </w:rPr>
      <w:tblPr>
        <w:jc w:val="center"/>
      </w:tblPr>
      <w:trPr>
        <w:jc w:val="center"/>
      </w:trPr>
    </w:tblStylePr>
    <w:tblStylePr w:type="firstCol">
      <w:rPr>
        <w:rFonts w:ascii="Times New Roman" w:eastAsia="宋体" w:hAnsi="Times New Roman"/>
      </w:rPr>
      <w:tblPr>
        <w:jc w:val="center"/>
      </w:tblPr>
      <w:trPr>
        <w:jc w:val="center"/>
      </w:trPr>
    </w:tblStylePr>
  </w:style>
  <w:style w:type="character" w:styleId="affff3">
    <w:name w:val="Strong"/>
    <w:basedOn w:val="a5"/>
    <w:autoRedefine/>
    <w:uiPriority w:val="7"/>
    <w:qFormat/>
    <w:rPr>
      <w:b/>
      <w:bCs/>
    </w:rPr>
  </w:style>
  <w:style w:type="character" w:styleId="affff4">
    <w:name w:val="endnote reference"/>
    <w:basedOn w:val="a5"/>
    <w:autoRedefine/>
    <w:uiPriority w:val="30"/>
    <w:semiHidden/>
    <w:qFormat/>
    <w:rPr>
      <w:vertAlign w:val="superscript"/>
    </w:rPr>
  </w:style>
  <w:style w:type="character" w:styleId="affff5">
    <w:name w:val="FollowedHyperlink"/>
    <w:basedOn w:val="a5"/>
    <w:autoRedefine/>
    <w:uiPriority w:val="99"/>
    <w:unhideWhenUsed/>
    <w:qFormat/>
    <w:rPr>
      <w:color w:val="auto"/>
      <w:u w:val="single"/>
    </w:rPr>
  </w:style>
  <w:style w:type="character" w:styleId="affff6">
    <w:name w:val="Emphasis"/>
    <w:basedOn w:val="a5"/>
    <w:autoRedefine/>
    <w:uiPriority w:val="7"/>
    <w:qFormat/>
    <w:rPr>
      <w:rFonts w:asciiTheme="majorHAnsi" w:eastAsia="黑体" w:hAnsiTheme="majorHAnsi"/>
      <w:iCs/>
      <w:sz w:val="24"/>
    </w:rPr>
  </w:style>
  <w:style w:type="character" w:styleId="affff7">
    <w:name w:val="Hyperlink"/>
    <w:basedOn w:val="a5"/>
    <w:autoRedefine/>
    <w:uiPriority w:val="99"/>
    <w:unhideWhenUsed/>
    <w:qFormat/>
    <w:rPr>
      <w:color w:val="auto"/>
      <w:u w:val="single"/>
    </w:rPr>
  </w:style>
  <w:style w:type="character" w:styleId="affff8">
    <w:name w:val="footnote reference"/>
    <w:basedOn w:val="a5"/>
    <w:autoRedefine/>
    <w:uiPriority w:val="30"/>
    <w:semiHidden/>
    <w:qFormat/>
    <w:rPr>
      <w:vertAlign w:val="superscript"/>
    </w:rPr>
  </w:style>
  <w:style w:type="table" w:customStyle="1" w:styleId="affff9">
    <w:name w:val="三线表"/>
    <w:basedOn w:val="affff2"/>
    <w:autoRedefine/>
    <w:uiPriority w:val="99"/>
    <w:qFormat/>
    <w:tblPr>
      <w:tblBorders>
        <w:top w:val="single" w:sz="12" w:space="0" w:color="auto"/>
        <w:left w:val="none" w:sz="0" w:space="0" w:color="auto"/>
        <w:bottom w:val="single" w:sz="12" w:space="0" w:color="auto"/>
        <w:right w:val="none" w:sz="0" w:space="0" w:color="auto"/>
        <w:insideH w:val="none" w:sz="0" w:space="0" w:color="auto"/>
        <w:insideV w:val="none" w:sz="0" w:space="0" w:color="auto"/>
      </w:tblBorders>
    </w:tblPr>
    <w:tblStylePr w:type="firstRow">
      <w:rPr>
        <w:rFonts w:ascii="Times New Roman" w:eastAsia="宋体" w:hAnsi="Times New Roman"/>
      </w:rPr>
      <w:tblPr>
        <w:jc w:val="center"/>
      </w:tblPr>
      <w:trPr>
        <w:jc w:val="center"/>
      </w:trPr>
      <w:tcPr>
        <w:tcBorders>
          <w:bottom w:val="single" w:sz="8" w:space="0" w:color="auto"/>
        </w:tcBorders>
      </w:tcPr>
    </w:tblStylePr>
    <w:tblStylePr w:type="firstCol">
      <w:rPr>
        <w:rFonts w:ascii="Times New Roman" w:eastAsia="宋体" w:hAnsi="Times New Roman"/>
      </w:rPr>
      <w:tblPr>
        <w:jc w:val="center"/>
      </w:tblPr>
      <w:trPr>
        <w:jc w:val="center"/>
      </w:trPr>
    </w:tblStylePr>
  </w:style>
  <w:style w:type="character" w:customStyle="1" w:styleId="afff">
    <w:name w:val="页眉 字符"/>
    <w:basedOn w:val="a5"/>
    <w:link w:val="affe"/>
    <w:autoRedefine/>
    <w:uiPriority w:val="32"/>
    <w:qFormat/>
    <w:rPr>
      <w:kern w:val="0"/>
      <w:sz w:val="21"/>
      <w:szCs w:val="18"/>
    </w:rPr>
  </w:style>
  <w:style w:type="character" w:customStyle="1" w:styleId="affc">
    <w:name w:val="页脚 字符"/>
    <w:basedOn w:val="a5"/>
    <w:link w:val="affb"/>
    <w:autoRedefine/>
    <w:uiPriority w:val="32"/>
    <w:qFormat/>
    <w:rPr>
      <w:kern w:val="0"/>
      <w:sz w:val="21"/>
      <w:szCs w:val="18"/>
    </w:rPr>
  </w:style>
  <w:style w:type="character" w:customStyle="1" w:styleId="afff4">
    <w:name w:val="标题 字符"/>
    <w:basedOn w:val="a5"/>
    <w:link w:val="afff3"/>
    <w:autoRedefine/>
    <w:uiPriority w:val="5"/>
    <w:qFormat/>
    <w:rPr>
      <w:rFonts w:asciiTheme="majorHAnsi" w:eastAsia="黑体" w:hAnsiTheme="majorHAnsi" w:cstheme="majorBidi"/>
      <w:bCs/>
      <w:kern w:val="30"/>
      <w:sz w:val="30"/>
      <w:szCs w:val="32"/>
    </w:rPr>
  </w:style>
  <w:style w:type="character" w:customStyle="1" w:styleId="10">
    <w:name w:val="标题 1 字符"/>
    <w:basedOn w:val="a5"/>
    <w:link w:val="1"/>
    <w:autoRedefine/>
    <w:uiPriority w:val="2"/>
    <w:qFormat/>
    <w:rsid w:val="005F3681"/>
    <w:rPr>
      <w:rFonts w:ascii="Arial" w:eastAsia="黑体" w:hAnsi="Arial"/>
      <w:bCs/>
      <w:kern w:val="44"/>
      <w:sz w:val="30"/>
      <w:szCs w:val="44"/>
    </w:rPr>
  </w:style>
  <w:style w:type="paragraph" w:customStyle="1" w:styleId="TOC11">
    <w:name w:val="TOC 标题1"/>
    <w:basedOn w:val="afff3"/>
    <w:next w:val="a4"/>
    <w:autoRedefine/>
    <w:uiPriority w:val="39"/>
    <w:qFormat/>
    <w:pPr>
      <w:outlineLvl w:val="9"/>
    </w:pPr>
    <w:rPr>
      <w:rFonts w:ascii="Arial" w:hAnsi="Arial"/>
    </w:rPr>
  </w:style>
  <w:style w:type="character" w:customStyle="1" w:styleId="23">
    <w:name w:val="标题 2 字符"/>
    <w:basedOn w:val="a5"/>
    <w:link w:val="22"/>
    <w:autoRedefine/>
    <w:uiPriority w:val="2"/>
    <w:qFormat/>
    <w:rsid w:val="004340E2"/>
    <w:rPr>
      <w:rFonts w:ascii="Arial" w:eastAsia="黑体" w:hAnsi="Arial" w:cstheme="majorBidi"/>
      <w:kern w:val="44"/>
      <w:sz w:val="28"/>
      <w:szCs w:val="32"/>
    </w:rPr>
  </w:style>
  <w:style w:type="character" w:customStyle="1" w:styleId="33">
    <w:name w:val="标题 3 字符"/>
    <w:basedOn w:val="a5"/>
    <w:link w:val="32"/>
    <w:autoRedefine/>
    <w:uiPriority w:val="2"/>
    <w:qFormat/>
    <w:rPr>
      <w:rFonts w:asciiTheme="majorHAnsi" w:eastAsiaTheme="majorEastAsia" w:hAnsiTheme="majorHAnsi" w:cstheme="majorBidi"/>
      <w:bCs/>
      <w:kern w:val="44"/>
      <w:sz w:val="26"/>
      <w:szCs w:val="32"/>
    </w:rPr>
  </w:style>
  <w:style w:type="character" w:customStyle="1" w:styleId="42">
    <w:name w:val="标题 4 字符"/>
    <w:basedOn w:val="a5"/>
    <w:link w:val="41"/>
    <w:autoRedefine/>
    <w:uiPriority w:val="2"/>
    <w:qFormat/>
    <w:rPr>
      <w:rFonts w:asciiTheme="majorHAnsi" w:eastAsiaTheme="majorEastAsia" w:hAnsiTheme="majorHAnsi" w:cstheme="majorBidi"/>
      <w:kern w:val="44"/>
      <w:szCs w:val="28"/>
    </w:rPr>
  </w:style>
  <w:style w:type="paragraph" w:customStyle="1" w:styleId="a2">
    <w:name w:val="参考文献"/>
    <w:basedOn w:val="a4"/>
    <w:autoRedefine/>
    <w:uiPriority w:val="9"/>
    <w:qFormat/>
    <w:pPr>
      <w:numPr>
        <w:numId w:val="12"/>
      </w:numPr>
      <w:spacing w:before="60" w:after="60" w:line="340" w:lineRule="atLeast"/>
      <w:ind w:left="567" w:firstLineChars="0" w:hanging="567"/>
    </w:pPr>
    <w:rPr>
      <w:sz w:val="21"/>
    </w:rPr>
  </w:style>
  <w:style w:type="character" w:customStyle="1" w:styleId="afff6">
    <w:name w:val="副标题 字符"/>
    <w:basedOn w:val="a5"/>
    <w:link w:val="afff5"/>
    <w:uiPriority w:val="5"/>
    <w:qFormat/>
    <w:rPr>
      <w:rFonts w:ascii="Arial" w:eastAsia="黑体" w:hAnsi="Arial" w:cstheme="majorBidi"/>
      <w:kern w:val="30"/>
      <w:sz w:val="30"/>
      <w:szCs w:val="32"/>
    </w:rPr>
  </w:style>
  <w:style w:type="paragraph" w:customStyle="1" w:styleId="a1">
    <w:name w:val="附录标题"/>
    <w:basedOn w:val="afff5"/>
    <w:autoRedefine/>
    <w:uiPriority w:val="5"/>
    <w:qFormat/>
    <w:pPr>
      <w:numPr>
        <w:numId w:val="13"/>
      </w:numPr>
      <w:spacing w:before="600"/>
      <w:outlineLvl w:val="0"/>
    </w:pPr>
  </w:style>
  <w:style w:type="paragraph" w:customStyle="1" w:styleId="12">
    <w:name w:val="附录标题 1"/>
    <w:basedOn w:val="aa"/>
    <w:next w:val="a4"/>
    <w:autoRedefine/>
    <w:uiPriority w:val="6"/>
    <w:qFormat/>
    <w:pPr>
      <w:keepNext/>
      <w:keepLines/>
      <w:widowControl/>
      <w:spacing w:before="400" w:after="120"/>
    </w:pPr>
  </w:style>
  <w:style w:type="character" w:customStyle="1" w:styleId="ab">
    <w:name w:val="列表段落 字符"/>
    <w:basedOn w:val="a5"/>
    <w:link w:val="aa"/>
    <w:autoRedefine/>
    <w:uiPriority w:val="1"/>
    <w:qFormat/>
    <w:rsid w:val="00B00B4D"/>
    <w:rPr>
      <w:kern w:val="2"/>
      <w:sz w:val="24"/>
      <w:szCs w:val="24"/>
    </w:rPr>
  </w:style>
  <w:style w:type="paragraph" w:customStyle="1" w:styleId="a3">
    <w:name w:val="行间代码"/>
    <w:basedOn w:val="aa"/>
    <w:link w:val="affffa"/>
    <w:autoRedefine/>
    <w:uiPriority w:val="8"/>
    <w:qFormat/>
    <w:pPr>
      <w:numPr>
        <w:numId w:val="14"/>
      </w:numPr>
      <w:pBdr>
        <w:left w:val="single" w:sz="24" w:space="0" w:color="808080" w:themeColor="background1" w:themeShade="80"/>
      </w:pBdr>
      <w:shd w:val="clear" w:color="auto" w:fill="D9D9D9" w:themeFill="background1" w:themeFillShade="D9"/>
      <w:kinsoku w:val="0"/>
      <w:overflowPunct w:val="0"/>
      <w:autoSpaceDE w:val="0"/>
      <w:autoSpaceDN w:val="0"/>
      <w:ind w:hangingChars="200" w:hanging="200"/>
      <w:jc w:val="left"/>
    </w:pPr>
    <w:rPr>
      <w:rFonts w:ascii="LM Mono 10" w:eastAsia="微软雅黑" w:hAnsi="LM Mono 10"/>
      <w:szCs w:val="21"/>
    </w:rPr>
  </w:style>
  <w:style w:type="character" w:customStyle="1" w:styleId="affffa">
    <w:name w:val="行间代码 字符"/>
    <w:basedOn w:val="a5"/>
    <w:link w:val="a3"/>
    <w:autoRedefine/>
    <w:uiPriority w:val="8"/>
    <w:qFormat/>
    <w:rPr>
      <w:rFonts w:ascii="LM Mono 10" w:eastAsia="微软雅黑" w:hAnsi="LM Mono 10"/>
      <w:kern w:val="0"/>
      <w:szCs w:val="21"/>
      <w:shd w:val="clear" w:color="auto" w:fill="D9D9D9" w:themeFill="background1" w:themeFillShade="D9"/>
    </w:rPr>
  </w:style>
  <w:style w:type="character" w:customStyle="1" w:styleId="affffb">
    <w:name w:val="行内代码"/>
    <w:basedOn w:val="a5"/>
    <w:autoRedefine/>
    <w:uiPriority w:val="8"/>
    <w:qFormat/>
    <w:rPr>
      <w:rFonts w:ascii="Consolas" w:eastAsia="微软雅黑" w:hAnsi="Consolas"/>
      <w:sz w:val="24"/>
      <w:shd w:val="clear" w:color="auto" w:fill="D9D9D9" w:themeFill="background1" w:themeFillShade="D9"/>
    </w:rPr>
  </w:style>
  <w:style w:type="character" w:customStyle="1" w:styleId="afff9">
    <w:name w:val="脚注文本 字符"/>
    <w:basedOn w:val="a5"/>
    <w:link w:val="afff8"/>
    <w:autoRedefine/>
    <w:uiPriority w:val="30"/>
    <w:qFormat/>
    <w:rPr>
      <w:kern w:val="0"/>
      <w:sz w:val="18"/>
      <w:szCs w:val="18"/>
    </w:rPr>
  </w:style>
  <w:style w:type="paragraph" w:customStyle="1" w:styleId="affffc">
    <w:name w:val="使用授权说明标题"/>
    <w:basedOn w:val="afff5"/>
    <w:next w:val="a4"/>
    <w:autoRedefine/>
    <w:uiPriority w:val="19"/>
    <w:qFormat/>
    <w:rPr>
      <w:sz w:val="44"/>
      <w:szCs w:val="44"/>
    </w:rPr>
  </w:style>
  <w:style w:type="paragraph" w:customStyle="1" w:styleId="affffd">
    <w:name w:val="图片"/>
    <w:basedOn w:val="aa"/>
    <w:next w:val="aa"/>
    <w:link w:val="affffe"/>
    <w:autoRedefine/>
    <w:uiPriority w:val="3"/>
    <w:qFormat/>
    <w:pPr>
      <w:spacing w:before="240"/>
    </w:pPr>
    <w:rPr>
      <w:sz w:val="21"/>
    </w:rPr>
  </w:style>
  <w:style w:type="character" w:customStyle="1" w:styleId="affffe">
    <w:name w:val="图片 字符"/>
    <w:basedOn w:val="ab"/>
    <w:link w:val="affffd"/>
    <w:autoRedefine/>
    <w:uiPriority w:val="3"/>
    <w:qFormat/>
    <w:rPr>
      <w:kern w:val="0"/>
      <w:sz w:val="21"/>
      <w:szCs w:val="24"/>
    </w:rPr>
  </w:style>
  <w:style w:type="character" w:customStyle="1" w:styleId="aff8">
    <w:name w:val="尾注文本 字符"/>
    <w:basedOn w:val="a5"/>
    <w:link w:val="aff7"/>
    <w:autoRedefine/>
    <w:uiPriority w:val="30"/>
    <w:semiHidden/>
    <w:qFormat/>
    <w:rPr>
      <w:kern w:val="0"/>
      <w:sz w:val="18"/>
    </w:rPr>
  </w:style>
  <w:style w:type="character" w:customStyle="1" w:styleId="52">
    <w:name w:val="标题 5 字符"/>
    <w:basedOn w:val="a5"/>
    <w:link w:val="51"/>
    <w:autoRedefine/>
    <w:uiPriority w:val="2"/>
    <w:semiHidden/>
    <w:qFormat/>
    <w:rPr>
      <w:b/>
      <w:bCs/>
      <w:sz w:val="28"/>
      <w:szCs w:val="28"/>
    </w:rPr>
  </w:style>
  <w:style w:type="character" w:customStyle="1" w:styleId="13">
    <w:name w:val="书籍标题1"/>
    <w:basedOn w:val="a5"/>
    <w:autoRedefine/>
    <w:uiPriority w:val="99"/>
    <w:semiHidden/>
    <w:unhideWhenUsed/>
    <w:qFormat/>
    <w:rPr>
      <w:b/>
      <w:bCs/>
      <w:i/>
      <w:iCs/>
      <w:spacing w:val="5"/>
    </w:rPr>
  </w:style>
  <w:style w:type="character" w:customStyle="1" w:styleId="affa">
    <w:name w:val="批注框文本 字符"/>
    <w:basedOn w:val="a5"/>
    <w:link w:val="aff9"/>
    <w:autoRedefine/>
    <w:uiPriority w:val="99"/>
    <w:semiHidden/>
    <w:qFormat/>
    <w:rPr>
      <w:kern w:val="0"/>
      <w:sz w:val="18"/>
      <w:szCs w:val="18"/>
    </w:rPr>
  </w:style>
  <w:style w:type="character" w:styleId="afffff">
    <w:name w:val="Placeholder Text"/>
    <w:basedOn w:val="a5"/>
    <w:autoRedefine/>
    <w:uiPriority w:val="99"/>
    <w:semiHidden/>
    <w:qFormat/>
    <w:rPr>
      <w:color w:val="808080"/>
    </w:rPr>
  </w:style>
  <w:style w:type="table" w:customStyle="1" w:styleId="610">
    <w:name w:val="清单表 6 彩色1"/>
    <w:basedOn w:val="a6"/>
    <w:autoRedefine/>
    <w:uiPriority w:val="51"/>
    <w:qFormat/>
    <w:rPr>
      <w:color w:val="000000" w:themeColor="text1"/>
    </w:rPr>
    <w:tblPr>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14">
    <w:name w:val="未处理的提及1"/>
    <w:basedOn w:val="a5"/>
    <w:autoRedefine/>
    <w:uiPriority w:val="99"/>
    <w:semiHidden/>
    <w:unhideWhenUsed/>
    <w:qFormat/>
    <w:rPr>
      <w:color w:val="605E5C"/>
      <w:shd w:val="clear" w:color="auto" w:fill="E1DFDD"/>
    </w:rPr>
  </w:style>
  <w:style w:type="table" w:customStyle="1" w:styleId="15">
    <w:name w:val="网格型浅色1"/>
    <w:basedOn w:val="a6"/>
    <w:autoRedefine/>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TML0">
    <w:name w:val="HTML 地址 字符"/>
    <w:basedOn w:val="a5"/>
    <w:link w:val="HTML"/>
    <w:autoRedefine/>
    <w:uiPriority w:val="99"/>
    <w:semiHidden/>
    <w:qFormat/>
    <w:rPr>
      <w:i/>
      <w:iCs/>
      <w:kern w:val="0"/>
    </w:rPr>
  </w:style>
  <w:style w:type="character" w:customStyle="1" w:styleId="HTML2">
    <w:name w:val="HTML 预设格式 字符"/>
    <w:basedOn w:val="a5"/>
    <w:link w:val="HTML1"/>
    <w:autoRedefine/>
    <w:uiPriority w:val="99"/>
    <w:semiHidden/>
    <w:qFormat/>
    <w:rPr>
      <w:rFonts w:ascii="Courier New" w:hAnsi="Courier New" w:cs="Courier New"/>
      <w:kern w:val="0"/>
      <w:sz w:val="20"/>
      <w:szCs w:val="20"/>
    </w:rPr>
  </w:style>
  <w:style w:type="character" w:customStyle="1" w:styleId="60">
    <w:name w:val="标题 6 字符"/>
    <w:basedOn w:val="a5"/>
    <w:link w:val="6"/>
    <w:autoRedefine/>
    <w:uiPriority w:val="2"/>
    <w:semiHidden/>
    <w:qFormat/>
    <w:rPr>
      <w:rFonts w:asciiTheme="majorHAnsi" w:eastAsiaTheme="majorEastAsia" w:hAnsiTheme="majorHAnsi" w:cstheme="majorBidi"/>
      <w:b/>
      <w:bCs/>
      <w:kern w:val="0"/>
    </w:rPr>
  </w:style>
  <w:style w:type="character" w:customStyle="1" w:styleId="70">
    <w:name w:val="标题 7 字符"/>
    <w:basedOn w:val="a5"/>
    <w:link w:val="7"/>
    <w:autoRedefine/>
    <w:uiPriority w:val="2"/>
    <w:semiHidden/>
    <w:qFormat/>
    <w:rPr>
      <w:b/>
      <w:bCs/>
      <w:kern w:val="0"/>
    </w:rPr>
  </w:style>
  <w:style w:type="character" w:customStyle="1" w:styleId="80">
    <w:name w:val="标题 8 字符"/>
    <w:basedOn w:val="a5"/>
    <w:link w:val="8"/>
    <w:autoRedefine/>
    <w:uiPriority w:val="2"/>
    <w:semiHidden/>
    <w:qFormat/>
    <w:rPr>
      <w:rFonts w:asciiTheme="majorHAnsi" w:eastAsiaTheme="majorEastAsia" w:hAnsiTheme="majorHAnsi" w:cstheme="majorBidi"/>
      <w:kern w:val="0"/>
    </w:rPr>
  </w:style>
  <w:style w:type="character" w:customStyle="1" w:styleId="90">
    <w:name w:val="标题 9 字符"/>
    <w:basedOn w:val="a5"/>
    <w:link w:val="9"/>
    <w:autoRedefine/>
    <w:uiPriority w:val="2"/>
    <w:semiHidden/>
    <w:qFormat/>
    <w:rPr>
      <w:rFonts w:asciiTheme="majorHAnsi" w:eastAsiaTheme="majorEastAsia" w:hAnsiTheme="majorHAnsi" w:cstheme="majorBidi"/>
      <w:kern w:val="0"/>
      <w:sz w:val="21"/>
      <w:szCs w:val="21"/>
    </w:rPr>
  </w:style>
  <w:style w:type="character" w:customStyle="1" w:styleId="afa">
    <w:name w:val="称呼 字符"/>
    <w:basedOn w:val="a5"/>
    <w:link w:val="af9"/>
    <w:autoRedefine/>
    <w:uiPriority w:val="99"/>
    <w:semiHidden/>
    <w:qFormat/>
    <w:rPr>
      <w:kern w:val="0"/>
    </w:rPr>
  </w:style>
  <w:style w:type="character" w:customStyle="1" w:styleId="aff4">
    <w:name w:val="纯文本 字符"/>
    <w:basedOn w:val="a5"/>
    <w:link w:val="aff3"/>
    <w:autoRedefine/>
    <w:uiPriority w:val="99"/>
    <w:semiHidden/>
    <w:qFormat/>
    <w:rPr>
      <w:rFonts w:asciiTheme="minorEastAsia" w:hAnsi="Courier New" w:cs="Courier New"/>
      <w:kern w:val="0"/>
    </w:rPr>
  </w:style>
  <w:style w:type="character" w:customStyle="1" w:styleId="af0">
    <w:name w:val="电子邮件签名 字符"/>
    <w:basedOn w:val="a5"/>
    <w:link w:val="af"/>
    <w:autoRedefine/>
    <w:uiPriority w:val="99"/>
    <w:semiHidden/>
    <w:qFormat/>
    <w:rPr>
      <w:kern w:val="0"/>
    </w:rPr>
  </w:style>
  <w:style w:type="character" w:customStyle="1" w:styleId="a9">
    <w:name w:val="宏文本 字符"/>
    <w:basedOn w:val="a5"/>
    <w:link w:val="a8"/>
    <w:autoRedefine/>
    <w:uiPriority w:val="99"/>
    <w:semiHidden/>
    <w:qFormat/>
    <w:rPr>
      <w:rFonts w:ascii="Courier New" w:eastAsia="宋体" w:hAnsi="Courier New" w:cs="Courier New"/>
      <w:kern w:val="0"/>
    </w:rPr>
  </w:style>
  <w:style w:type="character" w:customStyle="1" w:styleId="afc">
    <w:name w:val="结束语 字符"/>
    <w:basedOn w:val="a5"/>
    <w:link w:val="afb"/>
    <w:autoRedefine/>
    <w:uiPriority w:val="99"/>
    <w:semiHidden/>
    <w:qFormat/>
    <w:rPr>
      <w:kern w:val="0"/>
    </w:rPr>
  </w:style>
  <w:style w:type="paragraph" w:styleId="afffff0">
    <w:name w:val="Intense Quote"/>
    <w:basedOn w:val="a4"/>
    <w:next w:val="a4"/>
    <w:link w:val="afffff1"/>
    <w:autoRedefine/>
    <w:uiPriority w:val="7"/>
    <w:semiHidden/>
    <w:unhideWhenUsed/>
    <w:qFormat/>
    <w:pPr>
      <w:pBdr>
        <w:top w:val="single" w:sz="4" w:space="10" w:color="DDDDDD" w:themeColor="accent1"/>
        <w:bottom w:val="single" w:sz="4" w:space="10" w:color="DDDDDD" w:themeColor="accent1"/>
      </w:pBdr>
      <w:spacing w:before="360" w:after="360"/>
      <w:ind w:left="864" w:right="864"/>
      <w:jc w:val="center"/>
    </w:pPr>
    <w:rPr>
      <w:i/>
      <w:iCs/>
      <w:color w:val="DDDDDD" w:themeColor="accent1"/>
    </w:rPr>
  </w:style>
  <w:style w:type="character" w:customStyle="1" w:styleId="afffff1">
    <w:name w:val="明显引用 字符"/>
    <w:basedOn w:val="a5"/>
    <w:link w:val="afffff0"/>
    <w:autoRedefine/>
    <w:uiPriority w:val="7"/>
    <w:semiHidden/>
    <w:qFormat/>
    <w:rPr>
      <w:i/>
      <w:iCs/>
      <w:color w:val="DDDDDD" w:themeColor="accent1"/>
      <w:kern w:val="0"/>
    </w:rPr>
  </w:style>
  <w:style w:type="character" w:customStyle="1" w:styleId="af8">
    <w:name w:val="批注文字 字符"/>
    <w:basedOn w:val="a5"/>
    <w:link w:val="af7"/>
    <w:autoRedefine/>
    <w:uiPriority w:val="99"/>
    <w:semiHidden/>
    <w:qFormat/>
    <w:rPr>
      <w:kern w:val="0"/>
    </w:rPr>
  </w:style>
  <w:style w:type="character" w:customStyle="1" w:styleId="affff">
    <w:name w:val="批注主题 字符"/>
    <w:basedOn w:val="af8"/>
    <w:link w:val="afffe"/>
    <w:autoRedefine/>
    <w:uiPriority w:val="99"/>
    <w:semiHidden/>
    <w:qFormat/>
    <w:rPr>
      <w:b/>
      <w:bCs/>
      <w:kern w:val="0"/>
    </w:rPr>
  </w:style>
  <w:style w:type="character" w:customStyle="1" w:styleId="afff1">
    <w:name w:val="签名 字符"/>
    <w:basedOn w:val="a5"/>
    <w:link w:val="afff0"/>
    <w:autoRedefine/>
    <w:uiPriority w:val="99"/>
    <w:semiHidden/>
    <w:qFormat/>
    <w:rPr>
      <w:kern w:val="0"/>
    </w:rPr>
  </w:style>
  <w:style w:type="character" w:customStyle="1" w:styleId="aff6">
    <w:name w:val="日期 字符"/>
    <w:basedOn w:val="a5"/>
    <w:link w:val="aff5"/>
    <w:autoRedefine/>
    <w:uiPriority w:val="99"/>
    <w:semiHidden/>
    <w:qFormat/>
    <w:rPr>
      <w:kern w:val="0"/>
    </w:rPr>
  </w:style>
  <w:style w:type="paragraph" w:customStyle="1" w:styleId="16">
    <w:name w:val="书目1"/>
    <w:basedOn w:val="a4"/>
    <w:next w:val="a4"/>
    <w:autoRedefine/>
    <w:uiPriority w:val="99"/>
    <w:semiHidden/>
    <w:unhideWhenUsed/>
    <w:qFormat/>
  </w:style>
  <w:style w:type="character" w:customStyle="1" w:styleId="af5">
    <w:name w:val="文档结构图 字符"/>
    <w:basedOn w:val="a5"/>
    <w:link w:val="af4"/>
    <w:autoRedefine/>
    <w:uiPriority w:val="99"/>
    <w:semiHidden/>
    <w:qFormat/>
    <w:rPr>
      <w:rFonts w:ascii="Microsoft YaHei UI" w:eastAsia="Microsoft YaHei UI"/>
      <w:kern w:val="0"/>
      <w:sz w:val="18"/>
      <w:szCs w:val="18"/>
    </w:rPr>
  </w:style>
  <w:style w:type="character" w:customStyle="1" w:styleId="afffc">
    <w:name w:val="信息标题 字符"/>
    <w:basedOn w:val="a5"/>
    <w:link w:val="afffb"/>
    <w:autoRedefine/>
    <w:uiPriority w:val="99"/>
    <w:semiHidden/>
    <w:qFormat/>
    <w:rPr>
      <w:rFonts w:asciiTheme="majorHAnsi" w:eastAsiaTheme="majorEastAsia" w:hAnsiTheme="majorHAnsi" w:cstheme="majorBidi"/>
      <w:kern w:val="0"/>
      <w:shd w:val="pct20" w:color="auto" w:fill="auto"/>
    </w:rPr>
  </w:style>
  <w:style w:type="paragraph" w:styleId="afffff2">
    <w:name w:val="Quote"/>
    <w:basedOn w:val="a4"/>
    <w:next w:val="a4"/>
    <w:link w:val="afffff3"/>
    <w:autoRedefine/>
    <w:uiPriority w:val="7"/>
    <w:semiHidden/>
    <w:unhideWhenUsed/>
    <w:qFormat/>
    <w:pPr>
      <w:spacing w:before="200" w:after="160"/>
      <w:ind w:left="864" w:right="864"/>
      <w:jc w:val="center"/>
    </w:pPr>
    <w:rPr>
      <w:i/>
      <w:iCs/>
      <w:color w:val="404040" w:themeColor="text1" w:themeTint="BF"/>
    </w:rPr>
  </w:style>
  <w:style w:type="character" w:customStyle="1" w:styleId="afffff3">
    <w:name w:val="引用 字符"/>
    <w:basedOn w:val="a5"/>
    <w:link w:val="afffff2"/>
    <w:autoRedefine/>
    <w:uiPriority w:val="7"/>
    <w:semiHidden/>
    <w:qFormat/>
    <w:rPr>
      <w:i/>
      <w:iCs/>
      <w:color w:val="404040" w:themeColor="text1" w:themeTint="BF"/>
      <w:kern w:val="0"/>
    </w:rPr>
  </w:style>
  <w:style w:type="character" w:customStyle="1" w:styleId="afe">
    <w:name w:val="正文文本 字符"/>
    <w:basedOn w:val="a5"/>
    <w:link w:val="afd"/>
    <w:autoRedefine/>
    <w:uiPriority w:val="99"/>
    <w:semiHidden/>
    <w:qFormat/>
    <w:rPr>
      <w:kern w:val="0"/>
    </w:rPr>
  </w:style>
  <w:style w:type="character" w:customStyle="1" w:styleId="28">
    <w:name w:val="正文文本 2 字符"/>
    <w:basedOn w:val="a5"/>
    <w:link w:val="27"/>
    <w:autoRedefine/>
    <w:uiPriority w:val="99"/>
    <w:semiHidden/>
    <w:qFormat/>
    <w:rPr>
      <w:kern w:val="0"/>
    </w:rPr>
  </w:style>
  <w:style w:type="character" w:customStyle="1" w:styleId="36">
    <w:name w:val="正文文本 3 字符"/>
    <w:basedOn w:val="a5"/>
    <w:link w:val="35"/>
    <w:autoRedefine/>
    <w:uiPriority w:val="99"/>
    <w:semiHidden/>
    <w:qFormat/>
    <w:rPr>
      <w:kern w:val="0"/>
      <w:sz w:val="16"/>
      <w:szCs w:val="16"/>
    </w:rPr>
  </w:style>
  <w:style w:type="character" w:customStyle="1" w:styleId="affff1">
    <w:name w:val="正文文本首行缩进 字符"/>
    <w:basedOn w:val="afe"/>
    <w:link w:val="affff0"/>
    <w:autoRedefine/>
    <w:uiPriority w:val="99"/>
    <w:semiHidden/>
    <w:qFormat/>
    <w:rPr>
      <w:kern w:val="0"/>
    </w:rPr>
  </w:style>
  <w:style w:type="character" w:customStyle="1" w:styleId="aff0">
    <w:name w:val="正文文本缩进 字符"/>
    <w:basedOn w:val="a5"/>
    <w:link w:val="aff"/>
    <w:autoRedefine/>
    <w:uiPriority w:val="99"/>
    <w:semiHidden/>
    <w:qFormat/>
    <w:rPr>
      <w:kern w:val="0"/>
    </w:rPr>
  </w:style>
  <w:style w:type="character" w:customStyle="1" w:styleId="2c">
    <w:name w:val="正文文本首行缩进 2 字符"/>
    <w:basedOn w:val="aff0"/>
    <w:link w:val="2b"/>
    <w:autoRedefine/>
    <w:uiPriority w:val="99"/>
    <w:semiHidden/>
    <w:qFormat/>
    <w:rPr>
      <w:kern w:val="0"/>
    </w:rPr>
  </w:style>
  <w:style w:type="character" w:customStyle="1" w:styleId="26">
    <w:name w:val="正文文本缩进 2 字符"/>
    <w:basedOn w:val="a5"/>
    <w:link w:val="25"/>
    <w:autoRedefine/>
    <w:uiPriority w:val="99"/>
    <w:semiHidden/>
    <w:qFormat/>
    <w:rPr>
      <w:kern w:val="0"/>
    </w:rPr>
  </w:style>
  <w:style w:type="character" w:customStyle="1" w:styleId="39">
    <w:name w:val="正文文本缩进 3 字符"/>
    <w:basedOn w:val="a5"/>
    <w:link w:val="38"/>
    <w:autoRedefine/>
    <w:uiPriority w:val="99"/>
    <w:semiHidden/>
    <w:qFormat/>
    <w:rPr>
      <w:kern w:val="0"/>
      <w:sz w:val="16"/>
      <w:szCs w:val="16"/>
    </w:rPr>
  </w:style>
  <w:style w:type="character" w:customStyle="1" w:styleId="ae">
    <w:name w:val="注释标题 字符"/>
    <w:basedOn w:val="a5"/>
    <w:link w:val="ad"/>
    <w:autoRedefine/>
    <w:uiPriority w:val="99"/>
    <w:semiHidden/>
    <w:qFormat/>
    <w:rPr>
      <w:kern w:val="0"/>
    </w:rPr>
  </w:style>
  <w:style w:type="paragraph" w:customStyle="1" w:styleId="afffff4">
    <w:name w:val="封面作者信息"/>
    <w:basedOn w:val="aa"/>
    <w:autoRedefine/>
    <w:uiPriority w:val="17"/>
    <w:qFormat/>
    <w:pPr>
      <w:wordWrap w:val="0"/>
      <w:spacing w:before="120" w:line="360" w:lineRule="auto"/>
    </w:pPr>
    <w:rPr>
      <w:rFonts w:eastAsia="仿宋"/>
      <w:sz w:val="32"/>
    </w:rPr>
  </w:style>
  <w:style w:type="paragraph" w:customStyle="1" w:styleId="afffff5">
    <w:name w:val="封面清华大学"/>
    <w:basedOn w:val="aa"/>
    <w:autoRedefine/>
    <w:uiPriority w:val="17"/>
    <w:qFormat/>
    <w:pPr>
      <w:spacing w:line="240" w:lineRule="auto"/>
    </w:pPr>
    <w:rPr>
      <w:rFonts w:eastAsia="隶书"/>
      <w:sz w:val="52"/>
      <w:szCs w:val="52"/>
    </w:rPr>
  </w:style>
  <w:style w:type="paragraph" w:customStyle="1" w:styleId="afffff6">
    <w:name w:val="封面综合论文训练"/>
    <w:basedOn w:val="aa"/>
    <w:autoRedefine/>
    <w:uiPriority w:val="17"/>
    <w:qFormat/>
    <w:pPr>
      <w:spacing w:line="240" w:lineRule="auto"/>
    </w:pPr>
    <w:rPr>
      <w:rFonts w:ascii="Arial" w:eastAsia="黑体" w:hAnsi="Arial"/>
      <w:b/>
      <w:sz w:val="72"/>
      <w:szCs w:val="72"/>
    </w:rPr>
  </w:style>
  <w:style w:type="paragraph" w:customStyle="1" w:styleId="afffff7">
    <w:name w:val="封面论文题目"/>
    <w:basedOn w:val="aa"/>
    <w:autoRedefine/>
    <w:uiPriority w:val="17"/>
    <w:qFormat/>
    <w:pPr>
      <w:spacing w:line="288" w:lineRule="auto"/>
      <w:ind w:left="1366" w:hanging="1077"/>
      <w:jc w:val="left"/>
    </w:pPr>
    <w:rPr>
      <w:rFonts w:eastAsia="黑体" w:cstheme="majorHAnsi"/>
      <w:sz w:val="52"/>
      <w:szCs w:val="52"/>
      <w:u w:val="single"/>
    </w:rPr>
  </w:style>
  <w:style w:type="paragraph" w:customStyle="1" w:styleId="afffff8">
    <w:name w:val="封面题目"/>
    <w:basedOn w:val="afffff7"/>
    <w:link w:val="afffff9"/>
    <w:autoRedefine/>
    <w:uiPriority w:val="17"/>
    <w:qFormat/>
    <w:rPr>
      <w:rFonts w:ascii="黑体" w:hAnsi="黑体"/>
      <w:sz w:val="36"/>
      <w:szCs w:val="44"/>
      <w:u w:val="none"/>
    </w:rPr>
  </w:style>
  <w:style w:type="paragraph" w:customStyle="1" w:styleId="afffffa">
    <w:name w:val="书脊"/>
    <w:autoRedefine/>
    <w:uiPriority w:val="17"/>
    <w:qFormat/>
    <w:pPr>
      <w:widowControl w:val="0"/>
      <w:tabs>
        <w:tab w:val="right" w:pos="13438"/>
      </w:tabs>
      <w:textAlignment w:val="center"/>
    </w:pPr>
    <w:rPr>
      <w:rFonts w:ascii="仿宋" w:eastAsia="仿宋"/>
      <w:sz w:val="30"/>
      <w:szCs w:val="24"/>
    </w:rPr>
  </w:style>
  <w:style w:type="paragraph" w:customStyle="1" w:styleId="afffffb">
    <w:name w:val="公式"/>
    <w:basedOn w:val="aa"/>
    <w:link w:val="afffffc"/>
    <w:autoRedefine/>
    <w:uiPriority w:val="4"/>
    <w:qFormat/>
    <w:rsid w:val="00AB6230"/>
    <w:pPr>
      <w:spacing w:before="240" w:after="240"/>
    </w:pPr>
    <w:rPr>
      <w:rFonts w:ascii="XITS Math" w:hAnsi="XITS Math" w:cs="XITS Math"/>
      <w:i/>
    </w:rPr>
  </w:style>
  <w:style w:type="paragraph" w:customStyle="1" w:styleId="21">
    <w:name w:val="附录标题 2"/>
    <w:basedOn w:val="12"/>
    <w:autoRedefine/>
    <w:uiPriority w:val="6"/>
    <w:qFormat/>
    <w:pPr>
      <w:numPr>
        <w:ilvl w:val="1"/>
        <w:numId w:val="13"/>
      </w:numPr>
      <w:jc w:val="both"/>
    </w:pPr>
  </w:style>
  <w:style w:type="paragraph" w:customStyle="1" w:styleId="31">
    <w:name w:val="附录标题 3"/>
    <w:basedOn w:val="21"/>
    <w:autoRedefine/>
    <w:uiPriority w:val="6"/>
    <w:qFormat/>
    <w:pPr>
      <w:numPr>
        <w:ilvl w:val="2"/>
      </w:numPr>
    </w:pPr>
  </w:style>
  <w:style w:type="character" w:customStyle="1" w:styleId="afffff9">
    <w:name w:val="封面题目 字符"/>
    <w:basedOn w:val="ab"/>
    <w:link w:val="afffff8"/>
    <w:autoRedefine/>
    <w:uiPriority w:val="17"/>
    <w:qFormat/>
    <w:rPr>
      <w:rFonts w:ascii="黑体" w:eastAsia="黑体" w:hAnsi="黑体" w:cstheme="majorHAnsi"/>
      <w:kern w:val="0"/>
      <w:sz w:val="36"/>
      <w:szCs w:val="44"/>
    </w:rPr>
  </w:style>
  <w:style w:type="paragraph" w:customStyle="1" w:styleId="afffffd">
    <w:name w:val="主要符号表"/>
    <w:basedOn w:val="a4"/>
    <w:autoRedefine/>
    <w:uiPriority w:val="20"/>
    <w:qFormat/>
    <w:pPr>
      <w:tabs>
        <w:tab w:val="left" w:pos="1920"/>
      </w:tabs>
      <w:ind w:left="800" w:hangingChars="800" w:hanging="800"/>
    </w:pPr>
  </w:style>
  <w:style w:type="character" w:customStyle="1" w:styleId="afffffc">
    <w:name w:val="公式 字符"/>
    <w:basedOn w:val="ab"/>
    <w:link w:val="afffffb"/>
    <w:autoRedefine/>
    <w:uiPriority w:val="4"/>
    <w:qFormat/>
    <w:rsid w:val="00AB6230"/>
    <w:rPr>
      <w:rFonts w:ascii="XITS Math" w:hAnsi="XITS Math" w:cs="XITS Math"/>
      <w:i/>
      <w:kern w:val="2"/>
      <w:sz w:val="24"/>
      <w:szCs w:val="24"/>
    </w:rPr>
  </w:style>
  <w:style w:type="paragraph" w:customStyle="1" w:styleId="afffffe">
    <w:name w:val="隐藏文字"/>
    <w:basedOn w:val="a4"/>
    <w:next w:val="a4"/>
    <w:link w:val="affffff"/>
    <w:autoRedefine/>
    <w:uiPriority w:val="34"/>
    <w:qFormat/>
    <w:rPr>
      <w:vanish/>
    </w:rPr>
  </w:style>
  <w:style w:type="character" w:customStyle="1" w:styleId="affffff">
    <w:name w:val="隐藏文字 字符"/>
    <w:basedOn w:val="a5"/>
    <w:link w:val="afffffe"/>
    <w:autoRedefine/>
    <w:uiPriority w:val="34"/>
    <w:qFormat/>
    <w:rPr>
      <w:vanish/>
      <w:kern w:val="0"/>
    </w:rPr>
  </w:style>
  <w:style w:type="character" w:customStyle="1" w:styleId="TOC10">
    <w:name w:val="TOC 1 字符"/>
    <w:basedOn w:val="a5"/>
    <w:link w:val="TOC1"/>
    <w:autoRedefine/>
    <w:uiPriority w:val="39"/>
    <w:qFormat/>
    <w:rPr>
      <w:rFonts w:eastAsia="黑体"/>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6.xml"/><Relationship Id="rId26" Type="http://schemas.openxmlformats.org/officeDocument/2006/relationships/image" Target="media/image9.jpeg"/><Relationship Id="rId3" Type="http://schemas.openxmlformats.org/officeDocument/2006/relationships/numbering" Target="numbering.xml"/><Relationship Id="rId21" Type="http://schemas.openxmlformats.org/officeDocument/2006/relationships/image" Target="media/image4.png"/><Relationship Id="rId34" Type="http://schemas.openxmlformats.org/officeDocument/2006/relationships/glossaryDocument" Target="glossary/document.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1.png"/><Relationship Id="rId25" Type="http://schemas.openxmlformats.org/officeDocument/2006/relationships/image" Target="media/image8.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5.xml"/><Relationship Id="rId20" Type="http://schemas.openxmlformats.org/officeDocument/2006/relationships/image" Target="media/image3.jpeg"/><Relationship Id="rId29"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7.png"/><Relationship Id="rId32" Type="http://schemas.openxmlformats.org/officeDocument/2006/relationships/image" Target="media/image15.png"/><Relationship Id="rId5" Type="http://schemas.openxmlformats.org/officeDocument/2006/relationships/settings" Target="settings.xml"/><Relationship Id="rId15" Type="http://schemas.openxmlformats.org/officeDocument/2006/relationships/footer" Target="footer4.xml"/><Relationship Id="rId23" Type="http://schemas.openxmlformats.org/officeDocument/2006/relationships/image" Target="media/image6.png"/><Relationship Id="rId28" Type="http://schemas.openxmlformats.org/officeDocument/2006/relationships/image" Target="media/image11.png"/><Relationship Id="rId10" Type="http://schemas.openxmlformats.org/officeDocument/2006/relationships/header" Target="header2.xml"/><Relationship Id="rId19" Type="http://schemas.openxmlformats.org/officeDocument/2006/relationships/image" Target="media/image2.png"/><Relationship Id="rId31" Type="http://schemas.openxmlformats.org/officeDocument/2006/relationships/image" Target="media/image14.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theme" Target="theme/theme1.xml"/><Relationship Id="rId8"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F:\BackUp\&#30005;&#33041;&#36164;&#26009;\20231221\ZYL\Courses\2023_3_2&#22823;&#19977;&#26149;&#23395;&#23398;&#26399;\&#31038;&#24037;\&#26657;&#31185;&#21327;&#21103;&#20027;&#24109;\&#24037;&#20316;\42&#23626;&#25361;&#25112;&#26479;&#24314;&#35774;\&#25361;&#25112;&#26479;&#24314;&#35774;\&#27169;&#26495;\&#28165;&#21326;&#22823;&#23398;&#8220;&#25361;&#25112;&#26479;&#8221;&#20316;&#21697;&#25991;&#26723;&#27169;&#26495;.dot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8ed97107-1b35-4121-869f-08745aefe9e4}"/>
        <w:category>
          <w:name w:val="常规"/>
          <w:gallery w:val="placeholder"/>
        </w:category>
        <w:types>
          <w:type w:val="bbPlcHdr"/>
        </w:types>
        <w:behaviors>
          <w:behavior w:val="content"/>
        </w:behaviors>
        <w:guid w:val="{8ED97107-1B35-4121-869F-08745AEFE9E4}"/>
      </w:docPartPr>
      <w:docPartBody>
        <w:p w:rsidR="008438F0" w:rsidRDefault="00337E92">
          <w:r>
            <w:rPr>
              <w:rStyle w:val="a3"/>
            </w:rPr>
            <w:t>单击或点击此处输入文字。</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XITS Math">
    <w:panose1 w:val="02000503000000000000"/>
    <w:charset w:val="00"/>
    <w:family w:val="modern"/>
    <w:notTrueType/>
    <w:pitch w:val="variable"/>
    <w:sig w:usb0="A00022FF" w:usb1="0A02FDFF" w:usb2="0A000020" w:usb3="00000000" w:csb0="0000009F" w:csb1="00000000"/>
  </w:font>
  <w:font w:name="Microsoft YaHei UI">
    <w:panose1 w:val="020B0503020204020204"/>
    <w:charset w:val="86"/>
    <w:family w:val="swiss"/>
    <w:pitch w:val="variable"/>
    <w:sig w:usb0="80000287" w:usb1="2ACF3C50" w:usb2="00000016" w:usb3="00000000" w:csb0="0004001F" w:csb1="00000000"/>
  </w:font>
  <w:font w:name="LM Mono 10">
    <w:altName w:val="Segoe Print"/>
    <w:charset w:val="00"/>
    <w:family w:val="modern"/>
    <w:pitch w:val="default"/>
    <w:sig w:usb0="00000000" w:usb1="00000000" w:usb2="00000000" w:usb3="00000000" w:csb0="00000193" w:csb1="00000000"/>
  </w:font>
  <w:font w:name="Consolas">
    <w:panose1 w:val="020B0609020204030204"/>
    <w:charset w:val="00"/>
    <w:family w:val="modern"/>
    <w:pitch w:val="fixed"/>
    <w:sig w:usb0="E00006FF" w:usb1="0000FCFF" w:usb2="00000001" w:usb3="00000000" w:csb0="0000019F" w:csb1="00000000"/>
  </w:font>
  <w:font w:name="仿宋">
    <w:panose1 w:val="02010609060101010101"/>
    <w:charset w:val="86"/>
    <w:family w:val="modern"/>
    <w:pitch w:val="fixed"/>
    <w:sig w:usb0="800002BF" w:usb1="38CF7CFA" w:usb2="00000016" w:usb3="00000000" w:csb0="00040001" w:csb1="00000000"/>
  </w:font>
  <w:font w:name="隶书">
    <w:panose1 w:val="02010509060101010101"/>
    <w:charset w:val="86"/>
    <w:family w:val="modern"/>
    <w:pitch w:val="fixed"/>
    <w:sig w:usb0="00000001" w:usb1="080E0000" w:usb2="00000010" w:usb3="00000000" w:csb0="00040000" w:csb1="00000000"/>
  </w:font>
  <w:font w:name="Wingdings 2">
    <w:panose1 w:val="05020102010507070707"/>
    <w:charset w:val="02"/>
    <w:family w:val="roman"/>
    <w:pitch w:val="variable"/>
    <w:sig w:usb0="00000000" w:usb1="10000000" w:usb2="00000000" w:usb3="00000000" w:csb0="80000000" w:csb1="00000000"/>
  </w:font>
  <w:font w:name="楷体_GB2312">
    <w:altName w:val="楷体"/>
    <w:charset w:val="86"/>
    <w:family w:val="modern"/>
    <w:pitch w:val="fixed"/>
    <w:sig w:usb0="00000001" w:usb1="080E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bordersDoNotSurroundHeader/>
  <w:bordersDoNotSurroundFooter/>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38F0"/>
    <w:rsid w:val="00161F4B"/>
    <w:rsid w:val="001B348A"/>
    <w:rsid w:val="00286CA2"/>
    <w:rsid w:val="002B2AA8"/>
    <w:rsid w:val="002E0DC9"/>
    <w:rsid w:val="0031224F"/>
    <w:rsid w:val="00321605"/>
    <w:rsid w:val="00337E92"/>
    <w:rsid w:val="00351BE8"/>
    <w:rsid w:val="003F7EDF"/>
    <w:rsid w:val="004C7416"/>
    <w:rsid w:val="005738D7"/>
    <w:rsid w:val="0059279B"/>
    <w:rsid w:val="00603BE4"/>
    <w:rsid w:val="007E1C17"/>
    <w:rsid w:val="008438F0"/>
    <w:rsid w:val="008D6BC9"/>
    <w:rsid w:val="00955193"/>
    <w:rsid w:val="0098169B"/>
    <w:rsid w:val="009E09FE"/>
    <w:rsid w:val="00A03CC3"/>
    <w:rsid w:val="00A1158D"/>
    <w:rsid w:val="00B1618E"/>
    <w:rsid w:val="00CE0392"/>
    <w:rsid w:val="00D44396"/>
    <w:rsid w:val="00D75F4C"/>
    <w:rsid w:val="00F47234"/>
    <w:rsid w:val="00FD6B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semiHidden="1" w:unhideWhenUsed="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qFormat="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qFormat/>
    <w:rsid w:val="00321605"/>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theme/theme1.xml><?xml version="1.0" encoding="utf-8"?>
<a:theme xmlns:a="http://schemas.openxmlformats.org/drawingml/2006/main" name="Office 主题​​">
  <a:themeElements>
    <a:clrScheme name="灰度">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毕业论文">
      <a:majorFont>
        <a:latin typeface="Arial"/>
        <a:ea typeface="黑体"/>
        <a:cs typeface=""/>
      </a:majorFont>
      <a:minorFont>
        <a:latin typeface="Times New Roman"/>
        <a:ea typeface="宋体"/>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GB.XSL" StyleName="GB7714" Version="2005"/>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DCDC7E1D-1702-4FCB-A948-AF3310350B4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清华大学“挑战杯”作品文档模板</Template>
  <TotalTime>1689</TotalTime>
  <Pages>24</Pages>
  <Words>2077</Words>
  <Characters>11845</Characters>
  <Application>Microsoft Office Word</Application>
  <DocSecurity>0</DocSecurity>
  <Lines>98</Lines>
  <Paragraphs>27</Paragraphs>
  <ScaleCrop>false</ScaleCrop>
  <Company/>
  <LinksUpToDate>false</LinksUpToDate>
  <CharactersWithSpaces>13895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2020012910</dc:creator>
  <cp:keywords/>
  <dc:description/>
  <cp:lastModifiedBy>徐希 周</cp:lastModifiedBy>
  <cp:revision>35</cp:revision>
  <cp:lastPrinted>2024-02-01T12:05:00Z</cp:lastPrinted>
  <dcterms:created xsi:type="dcterms:W3CDTF">2024-01-31T15:59:00Z</dcterms:created>
  <dcterms:modified xsi:type="dcterms:W3CDTF">2024-03-03T00:32:00Z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1DDC305DE47049E3A9A21CB6012AE1C1_11</vt:lpwstr>
  </property>
  <property fmtid="{D5CDD505-2E9C-101B-9397-08002B2CF9AE}" pid="3" name="KSOProductBuildVer">
    <vt:lpwstr>2052-12.1.0.16120</vt:lpwstr>
  </property>
</Properties>
</file>